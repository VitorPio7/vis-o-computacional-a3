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1CEB1A" w14:textId="77777777" w:rsidR="00C574B1" w:rsidRPr="003A36B2" w:rsidRDefault="00C574B1">
      <w:pPr>
        <w:pStyle w:val="Corpodetexto"/>
        <w:rPr>
          <w:rFonts w:asciiTheme="minorHAnsi" w:hAnsiTheme="minorHAnsi" w:cstheme="minorHAnsi"/>
          <w:sz w:val="24"/>
          <w:szCs w:val="24"/>
        </w:rPr>
      </w:pPr>
    </w:p>
    <w:p w14:paraId="3A743177" w14:textId="7AB8B127" w:rsidR="00C574B1" w:rsidRPr="009D685A" w:rsidRDefault="003A36B2">
      <w:pPr>
        <w:pStyle w:val="Ttulo"/>
        <w:rPr>
          <w:rFonts w:asciiTheme="minorHAnsi" w:hAnsiTheme="minorHAnsi" w:cstheme="minorHAnsi"/>
          <w:sz w:val="44"/>
          <w:szCs w:val="36"/>
        </w:rPr>
      </w:pPr>
      <w:r w:rsidRPr="009D685A">
        <w:rPr>
          <w:rFonts w:asciiTheme="minorHAnsi" w:hAnsiTheme="minorHAnsi" w:cstheme="minorHAnsi"/>
          <w:sz w:val="44"/>
          <w:szCs w:val="36"/>
        </w:rPr>
        <w:t>AVALIAÇÃO A3</w:t>
      </w:r>
    </w:p>
    <w:p w14:paraId="169A8716" w14:textId="77777777" w:rsidR="00C574B1" w:rsidRPr="003A36B2" w:rsidRDefault="00C574B1">
      <w:pPr>
        <w:ind w:left="1647" w:right="1627"/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413D1D33" w14:textId="0E286E24" w:rsidR="00C574B1" w:rsidRPr="00A930F8" w:rsidRDefault="003D2A5C">
      <w:pPr>
        <w:ind w:left="1647" w:right="1627"/>
        <w:jc w:val="center"/>
        <w:rPr>
          <w:rFonts w:asciiTheme="minorHAnsi" w:hAnsiTheme="minorHAnsi" w:cstheme="minorHAnsi"/>
          <w:b/>
          <w:sz w:val="28"/>
          <w:szCs w:val="24"/>
          <w:lang w:val="pt-BR"/>
        </w:rPr>
      </w:pPr>
      <w:r w:rsidRPr="00A930F8">
        <w:rPr>
          <w:rFonts w:asciiTheme="minorHAnsi" w:hAnsiTheme="minorHAnsi" w:cstheme="minorHAnsi"/>
          <w:b/>
          <w:sz w:val="28"/>
          <w:szCs w:val="24"/>
        </w:rPr>
        <w:t>APLICAÇÃO</w:t>
      </w:r>
      <w:r w:rsidRPr="00A930F8">
        <w:rPr>
          <w:rFonts w:asciiTheme="minorHAnsi" w:hAnsiTheme="minorHAnsi" w:cstheme="minorHAnsi"/>
          <w:b/>
          <w:spacing w:val="29"/>
          <w:sz w:val="28"/>
          <w:szCs w:val="24"/>
        </w:rPr>
        <w:t xml:space="preserve"> </w:t>
      </w:r>
      <w:r w:rsidRPr="00A930F8">
        <w:rPr>
          <w:rFonts w:asciiTheme="minorHAnsi" w:hAnsiTheme="minorHAnsi" w:cstheme="minorHAnsi"/>
          <w:b/>
          <w:sz w:val="28"/>
          <w:szCs w:val="24"/>
        </w:rPr>
        <w:t>DE</w:t>
      </w:r>
      <w:r w:rsidRPr="00A930F8">
        <w:rPr>
          <w:rFonts w:asciiTheme="minorHAnsi" w:hAnsiTheme="minorHAnsi" w:cstheme="minorHAnsi"/>
          <w:b/>
          <w:spacing w:val="30"/>
          <w:sz w:val="28"/>
          <w:szCs w:val="24"/>
        </w:rPr>
        <w:t xml:space="preserve"> </w:t>
      </w:r>
      <w:r w:rsidRPr="00A930F8">
        <w:rPr>
          <w:rFonts w:asciiTheme="minorHAnsi" w:hAnsiTheme="minorHAnsi" w:cstheme="minorHAnsi"/>
          <w:b/>
          <w:sz w:val="28"/>
          <w:szCs w:val="24"/>
        </w:rPr>
        <w:t>CONCEITOS</w:t>
      </w:r>
      <w:r w:rsidRPr="00A930F8">
        <w:rPr>
          <w:rFonts w:asciiTheme="minorHAnsi" w:hAnsiTheme="minorHAnsi" w:cstheme="minorHAnsi"/>
          <w:b/>
          <w:spacing w:val="29"/>
          <w:sz w:val="28"/>
          <w:szCs w:val="24"/>
        </w:rPr>
        <w:t xml:space="preserve"> </w:t>
      </w:r>
      <w:r w:rsidRPr="00A930F8">
        <w:rPr>
          <w:rFonts w:asciiTheme="minorHAnsi" w:hAnsiTheme="minorHAnsi" w:cstheme="minorHAnsi"/>
          <w:b/>
          <w:sz w:val="28"/>
          <w:szCs w:val="24"/>
        </w:rPr>
        <w:t>DE</w:t>
      </w:r>
      <w:r w:rsidRPr="00A930F8">
        <w:rPr>
          <w:rFonts w:asciiTheme="minorHAnsi" w:hAnsiTheme="minorHAnsi" w:cstheme="minorHAnsi"/>
          <w:b/>
          <w:spacing w:val="29"/>
          <w:sz w:val="28"/>
          <w:szCs w:val="24"/>
        </w:rPr>
        <w:t xml:space="preserve"> </w:t>
      </w:r>
      <w:r w:rsidRPr="00A930F8">
        <w:rPr>
          <w:rFonts w:asciiTheme="minorHAnsi" w:hAnsiTheme="minorHAnsi" w:cstheme="minorHAnsi"/>
          <w:b/>
          <w:sz w:val="28"/>
          <w:szCs w:val="24"/>
          <w:lang w:val="pt-BR"/>
        </w:rPr>
        <w:t>COMPUTAÇÃO GRÁFICA E REALIDADE VIRTUAL</w:t>
      </w:r>
    </w:p>
    <w:p w14:paraId="60960EEF" w14:textId="77777777" w:rsidR="00C574B1" w:rsidRPr="003A36B2" w:rsidRDefault="00C574B1">
      <w:pPr>
        <w:ind w:left="1647" w:right="1627"/>
        <w:jc w:val="center"/>
        <w:rPr>
          <w:rFonts w:asciiTheme="minorHAnsi" w:hAnsiTheme="minorHAnsi" w:cstheme="minorHAnsi"/>
          <w:i/>
          <w:spacing w:val="-1"/>
          <w:w w:val="105"/>
          <w:sz w:val="24"/>
          <w:szCs w:val="24"/>
          <w:lang w:val="pt-BR"/>
        </w:rPr>
      </w:pPr>
    </w:p>
    <w:p w14:paraId="77C7C5C1" w14:textId="77777777" w:rsidR="00C574B1" w:rsidRPr="003A36B2" w:rsidRDefault="003D2A5C">
      <w:pPr>
        <w:ind w:left="1647" w:right="1627"/>
        <w:jc w:val="center"/>
        <w:rPr>
          <w:rFonts w:asciiTheme="minorHAnsi" w:hAnsiTheme="minorHAnsi" w:cstheme="minorHAnsi"/>
          <w:i/>
          <w:sz w:val="24"/>
          <w:szCs w:val="24"/>
          <w:lang w:val="pt-BR"/>
        </w:rPr>
      </w:pPr>
      <w:r w:rsidRPr="003A36B2">
        <w:rPr>
          <w:rFonts w:asciiTheme="minorHAnsi" w:hAnsiTheme="minorHAnsi" w:cstheme="minorHAnsi"/>
          <w:i/>
          <w:spacing w:val="-1"/>
          <w:w w:val="105"/>
          <w:sz w:val="24"/>
          <w:szCs w:val="24"/>
        </w:rPr>
        <w:t>UC:</w:t>
      </w:r>
      <w:r w:rsidRPr="003A36B2">
        <w:rPr>
          <w:rFonts w:asciiTheme="minorHAnsi" w:hAnsiTheme="minorHAnsi" w:cstheme="minorHAnsi"/>
          <w:i/>
          <w:spacing w:val="-10"/>
          <w:w w:val="105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i/>
          <w:spacing w:val="-1"/>
          <w:w w:val="105"/>
          <w:sz w:val="24"/>
          <w:szCs w:val="24"/>
          <w:lang w:val="pt-BR"/>
        </w:rPr>
        <w:t>COMPUTAÇÃO GRÁFICA E REALIDADE VIRTUAL</w:t>
      </w:r>
    </w:p>
    <w:p w14:paraId="45FA82A3" w14:textId="654D43E1" w:rsidR="00C574B1" w:rsidRPr="003A36B2" w:rsidRDefault="003D2A5C">
      <w:pPr>
        <w:spacing w:before="79"/>
        <w:ind w:left="1647" w:right="1529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3A36B2">
        <w:rPr>
          <w:rFonts w:asciiTheme="minorHAnsi" w:hAnsiTheme="minorHAnsi" w:cstheme="minorHAnsi"/>
          <w:b/>
          <w:sz w:val="24"/>
          <w:szCs w:val="24"/>
        </w:rPr>
        <w:t>202</w:t>
      </w:r>
      <w:r w:rsidR="009D685A">
        <w:rPr>
          <w:rFonts w:asciiTheme="minorHAnsi" w:hAnsiTheme="minorHAnsi" w:cstheme="minorHAnsi"/>
          <w:b/>
          <w:sz w:val="24"/>
          <w:szCs w:val="24"/>
        </w:rPr>
        <w:t>5</w:t>
      </w:r>
      <w:r w:rsidRPr="003A36B2">
        <w:rPr>
          <w:rFonts w:asciiTheme="minorHAnsi" w:hAnsiTheme="minorHAnsi" w:cstheme="minorHAnsi"/>
          <w:b/>
          <w:sz w:val="24"/>
          <w:szCs w:val="24"/>
        </w:rPr>
        <w:t xml:space="preserve"> -</w:t>
      </w:r>
      <w:r w:rsidRPr="003A36B2">
        <w:rPr>
          <w:rFonts w:asciiTheme="minorHAnsi" w:hAnsiTheme="minorHAnsi" w:cstheme="minorHAnsi"/>
          <w:b/>
          <w:spacing w:val="1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b/>
          <w:spacing w:val="1"/>
          <w:sz w:val="24"/>
          <w:szCs w:val="24"/>
          <w:lang w:val="pt-BR"/>
        </w:rPr>
        <w:t>2</w:t>
      </w:r>
      <w:r w:rsidRPr="003A36B2">
        <w:rPr>
          <w:rFonts w:asciiTheme="minorHAnsi" w:hAnsiTheme="minorHAnsi" w:cstheme="minorHAnsi"/>
          <w:b/>
          <w:sz w:val="24"/>
          <w:szCs w:val="24"/>
          <w:vertAlign w:val="superscript"/>
        </w:rPr>
        <w:t>o</w:t>
      </w:r>
      <w:r w:rsidRPr="003A36B2">
        <w:rPr>
          <w:rFonts w:asciiTheme="minorHAnsi" w:hAnsiTheme="minorHAnsi" w:cstheme="minorHAnsi"/>
          <w:b/>
          <w:sz w:val="24"/>
          <w:szCs w:val="24"/>
        </w:rPr>
        <w:t xml:space="preserve"> semestre</w:t>
      </w:r>
    </w:p>
    <w:p w14:paraId="36727511" w14:textId="77777777" w:rsidR="00C574B1" w:rsidRPr="003A36B2" w:rsidRDefault="00C574B1">
      <w:pPr>
        <w:pStyle w:val="Corpodetexto"/>
        <w:spacing w:before="3"/>
        <w:rPr>
          <w:rFonts w:asciiTheme="minorHAnsi" w:hAnsiTheme="minorHAnsi" w:cstheme="minorHAnsi"/>
          <w:b/>
          <w:sz w:val="24"/>
          <w:szCs w:val="24"/>
        </w:rPr>
      </w:pPr>
    </w:p>
    <w:p w14:paraId="6001DC73" w14:textId="77777777" w:rsidR="00C574B1" w:rsidRPr="003A36B2" w:rsidRDefault="003D2A5C">
      <w:pPr>
        <w:pStyle w:val="Ttulo1"/>
        <w:spacing w:before="0"/>
        <w:ind w:left="267"/>
        <w:rPr>
          <w:rFonts w:asciiTheme="minorHAnsi" w:hAnsiTheme="minorHAnsi" w:cstheme="minorHAnsi"/>
          <w:sz w:val="24"/>
          <w:szCs w:val="24"/>
        </w:rPr>
      </w:pPr>
      <w:r w:rsidRPr="003A36B2">
        <w:rPr>
          <w:rFonts w:asciiTheme="minorHAnsi" w:hAnsiTheme="minorHAnsi" w:cstheme="minorHAnsi"/>
          <w:sz w:val="24"/>
          <w:szCs w:val="24"/>
        </w:rPr>
        <w:t>OBJETIVOS</w:t>
      </w:r>
      <w:r w:rsidRPr="003A36B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sz w:val="24"/>
          <w:szCs w:val="24"/>
        </w:rPr>
        <w:t>DO</w:t>
      </w:r>
      <w:r w:rsidRPr="003A36B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sz w:val="24"/>
          <w:szCs w:val="24"/>
        </w:rPr>
        <w:t>PROJETO</w:t>
      </w:r>
    </w:p>
    <w:p w14:paraId="4273085C" w14:textId="59AC2ED9" w:rsidR="00C574B1" w:rsidRPr="003A36B2" w:rsidRDefault="003D2A5C">
      <w:pPr>
        <w:pStyle w:val="Corpodetexto"/>
        <w:spacing w:before="101"/>
        <w:ind w:left="281" w:right="259"/>
        <w:jc w:val="both"/>
        <w:rPr>
          <w:rFonts w:asciiTheme="minorHAnsi" w:hAnsiTheme="minorHAnsi" w:cstheme="minorHAnsi"/>
          <w:sz w:val="24"/>
          <w:szCs w:val="24"/>
        </w:rPr>
      </w:pPr>
      <w:r w:rsidRPr="003A36B2">
        <w:rPr>
          <w:rFonts w:asciiTheme="minorHAnsi" w:hAnsiTheme="minorHAnsi" w:cstheme="minorHAnsi"/>
          <w:sz w:val="24"/>
          <w:szCs w:val="24"/>
        </w:rPr>
        <w:t xml:space="preserve">Este projeto visa estimular o pensamento crítico e a solução de problemas </w:t>
      </w:r>
      <w:r w:rsidR="00991ABE">
        <w:rPr>
          <w:rFonts w:asciiTheme="minorHAnsi" w:hAnsiTheme="minorHAnsi" w:cstheme="minorHAnsi"/>
          <w:sz w:val="24"/>
          <w:szCs w:val="24"/>
        </w:rPr>
        <w:t>de computação gráfica e realidade virtual</w:t>
      </w:r>
      <w:r w:rsidRPr="003A36B2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sz w:val="24"/>
          <w:szCs w:val="24"/>
        </w:rPr>
        <w:t>utilizando</w:t>
      </w:r>
      <w:r w:rsidRPr="003A36B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sz w:val="24"/>
          <w:szCs w:val="24"/>
        </w:rPr>
        <w:t>conceitos</w:t>
      </w:r>
      <w:r w:rsidRPr="003A36B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sz w:val="24"/>
          <w:szCs w:val="24"/>
        </w:rPr>
        <w:t>das</w:t>
      </w:r>
      <w:r w:rsidRPr="003A36B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sz w:val="24"/>
          <w:szCs w:val="24"/>
        </w:rPr>
        <w:t>unidades</w:t>
      </w:r>
      <w:r w:rsidRPr="003A36B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sz w:val="24"/>
          <w:szCs w:val="24"/>
        </w:rPr>
        <w:t>curriculares</w:t>
      </w:r>
      <w:r w:rsidRPr="003A36B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sz w:val="24"/>
          <w:szCs w:val="24"/>
        </w:rPr>
        <w:t>de</w:t>
      </w:r>
      <w:r w:rsidRPr="003A36B2">
        <w:rPr>
          <w:rFonts w:asciiTheme="minorHAnsi" w:hAnsiTheme="minorHAnsi" w:cstheme="minorHAnsi"/>
          <w:i/>
          <w:spacing w:val="-10"/>
          <w:w w:val="105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sz w:val="24"/>
          <w:szCs w:val="24"/>
          <w:lang w:val="pt-BR"/>
        </w:rPr>
        <w:t>computação gráfica e realidade virtual</w:t>
      </w:r>
      <w:r w:rsidRPr="003A36B2">
        <w:rPr>
          <w:rFonts w:asciiTheme="minorHAnsi" w:hAnsiTheme="minorHAnsi" w:cstheme="minorHAnsi"/>
          <w:sz w:val="24"/>
          <w:szCs w:val="24"/>
        </w:rPr>
        <w:t>.</w:t>
      </w:r>
    </w:p>
    <w:p w14:paraId="5214906E" w14:textId="77777777" w:rsidR="00C574B1" w:rsidRPr="003A36B2" w:rsidRDefault="00C574B1">
      <w:pPr>
        <w:pStyle w:val="Corpodetexto"/>
        <w:spacing w:before="9"/>
        <w:rPr>
          <w:rFonts w:asciiTheme="minorHAnsi" w:hAnsiTheme="minorHAnsi" w:cstheme="minorHAnsi"/>
          <w:b/>
          <w:i/>
          <w:sz w:val="24"/>
          <w:szCs w:val="24"/>
        </w:rPr>
      </w:pPr>
    </w:p>
    <w:p w14:paraId="79F5B216" w14:textId="77777777" w:rsidR="00C574B1" w:rsidRPr="003A36B2" w:rsidRDefault="003D2A5C">
      <w:pPr>
        <w:pStyle w:val="Ttulo1"/>
        <w:ind w:left="267"/>
        <w:rPr>
          <w:rFonts w:asciiTheme="minorHAnsi" w:hAnsiTheme="minorHAnsi" w:cstheme="minorHAnsi"/>
          <w:sz w:val="24"/>
          <w:szCs w:val="24"/>
        </w:rPr>
      </w:pPr>
      <w:r w:rsidRPr="003A36B2">
        <w:rPr>
          <w:rFonts w:asciiTheme="minorHAnsi" w:hAnsiTheme="minorHAnsi" w:cstheme="minorHAnsi"/>
          <w:sz w:val="24"/>
          <w:szCs w:val="24"/>
        </w:rPr>
        <w:t>OBJETIVOS</w:t>
      </w:r>
      <w:r w:rsidRPr="003A36B2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sz w:val="24"/>
          <w:szCs w:val="24"/>
        </w:rPr>
        <w:t>ESPECÍFICOS</w:t>
      </w:r>
    </w:p>
    <w:p w14:paraId="61BDE5EF" w14:textId="78191A00" w:rsidR="00C574B1" w:rsidRPr="003A36B2" w:rsidRDefault="003D2A5C" w:rsidP="003A36B2">
      <w:pPr>
        <w:pStyle w:val="PargrafodaLista"/>
        <w:numPr>
          <w:ilvl w:val="0"/>
          <w:numId w:val="5"/>
        </w:numPr>
        <w:tabs>
          <w:tab w:val="left" w:pos="412"/>
        </w:tabs>
        <w:rPr>
          <w:rFonts w:asciiTheme="minorHAnsi" w:hAnsiTheme="minorHAnsi" w:cstheme="minorHAnsi"/>
          <w:sz w:val="24"/>
          <w:szCs w:val="24"/>
        </w:rPr>
      </w:pPr>
      <w:r w:rsidRPr="003A36B2">
        <w:rPr>
          <w:rFonts w:asciiTheme="minorHAnsi" w:hAnsiTheme="minorHAnsi" w:cstheme="minorHAnsi"/>
          <w:sz w:val="24"/>
          <w:szCs w:val="24"/>
        </w:rPr>
        <w:t>Apresentar</w:t>
      </w:r>
      <w:r w:rsidRPr="003A36B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sz w:val="24"/>
          <w:szCs w:val="24"/>
        </w:rPr>
        <w:t>uma</w:t>
      </w:r>
      <w:r w:rsidRPr="003A36B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sz w:val="24"/>
          <w:szCs w:val="24"/>
        </w:rPr>
        <w:t>solução</w:t>
      </w:r>
      <w:r w:rsidRPr="003A36B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sz w:val="24"/>
          <w:szCs w:val="24"/>
        </w:rPr>
        <w:t>de</w:t>
      </w:r>
      <w:r w:rsidRPr="003A36B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="003A36B2">
        <w:rPr>
          <w:rFonts w:asciiTheme="minorHAnsi" w:hAnsiTheme="minorHAnsi" w:cstheme="minorHAnsi"/>
          <w:sz w:val="24"/>
          <w:szCs w:val="24"/>
        </w:rPr>
        <w:t xml:space="preserve">um </w:t>
      </w:r>
      <w:r w:rsidRPr="003A36B2">
        <w:rPr>
          <w:rFonts w:asciiTheme="minorHAnsi" w:hAnsiTheme="minorHAnsi" w:cstheme="minorHAnsi"/>
          <w:sz w:val="24"/>
          <w:szCs w:val="24"/>
        </w:rPr>
        <w:t>problema</w:t>
      </w:r>
      <w:r w:rsidRPr="003A36B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sz w:val="24"/>
          <w:szCs w:val="24"/>
        </w:rPr>
        <w:t>d</w:t>
      </w:r>
      <w:r w:rsidRPr="003A36B2">
        <w:rPr>
          <w:rFonts w:asciiTheme="minorHAnsi" w:hAnsiTheme="minorHAnsi" w:cstheme="minorHAnsi"/>
          <w:sz w:val="24"/>
          <w:szCs w:val="24"/>
          <w:lang w:val="pt-BR"/>
        </w:rPr>
        <w:t xml:space="preserve">e </w:t>
      </w:r>
      <w:r w:rsidR="00442C19">
        <w:rPr>
          <w:rFonts w:asciiTheme="minorHAnsi" w:hAnsiTheme="minorHAnsi" w:cstheme="minorHAnsi"/>
          <w:sz w:val="24"/>
          <w:szCs w:val="24"/>
          <w:lang w:val="pt-BR"/>
        </w:rPr>
        <w:t>c</w:t>
      </w:r>
      <w:r w:rsidRPr="003A36B2">
        <w:rPr>
          <w:rFonts w:asciiTheme="minorHAnsi" w:hAnsiTheme="minorHAnsi" w:cstheme="minorHAnsi"/>
          <w:sz w:val="24"/>
          <w:szCs w:val="24"/>
          <w:lang w:val="pt-BR"/>
        </w:rPr>
        <w:t xml:space="preserve">omputação </w:t>
      </w:r>
      <w:r w:rsidR="00442C19">
        <w:rPr>
          <w:rFonts w:asciiTheme="minorHAnsi" w:hAnsiTheme="minorHAnsi" w:cstheme="minorHAnsi"/>
          <w:sz w:val="24"/>
          <w:szCs w:val="24"/>
          <w:lang w:val="pt-BR"/>
        </w:rPr>
        <w:t>g</w:t>
      </w:r>
      <w:r w:rsidRPr="003A36B2">
        <w:rPr>
          <w:rFonts w:asciiTheme="minorHAnsi" w:hAnsiTheme="minorHAnsi" w:cstheme="minorHAnsi"/>
          <w:sz w:val="24"/>
          <w:szCs w:val="24"/>
          <w:lang w:val="pt-BR"/>
        </w:rPr>
        <w:t xml:space="preserve">ráfica </w:t>
      </w:r>
      <w:r w:rsidRPr="003A36B2">
        <w:rPr>
          <w:rFonts w:asciiTheme="minorHAnsi" w:hAnsiTheme="minorHAnsi" w:cstheme="minorHAnsi"/>
          <w:sz w:val="24"/>
          <w:szCs w:val="24"/>
        </w:rPr>
        <w:t>na</w:t>
      </w:r>
      <w:r w:rsidRPr="003A36B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sz w:val="24"/>
          <w:szCs w:val="24"/>
        </w:rPr>
        <w:t>forma</w:t>
      </w:r>
      <w:r w:rsidRPr="003A36B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sz w:val="24"/>
          <w:szCs w:val="24"/>
        </w:rPr>
        <w:t>de</w:t>
      </w:r>
      <w:r w:rsidRPr="003A36B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spacing w:val="-5"/>
          <w:sz w:val="24"/>
          <w:szCs w:val="24"/>
          <w:lang w:val="pt-BR"/>
        </w:rPr>
        <w:t xml:space="preserve">um sistema </w:t>
      </w:r>
      <w:r w:rsidRPr="003A36B2">
        <w:rPr>
          <w:rFonts w:asciiTheme="minorHAnsi" w:hAnsiTheme="minorHAnsi" w:cstheme="minorHAnsi"/>
          <w:sz w:val="24"/>
          <w:szCs w:val="24"/>
        </w:rPr>
        <w:t>de</w:t>
      </w:r>
      <w:r w:rsidRPr="003A36B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sz w:val="24"/>
          <w:szCs w:val="24"/>
        </w:rPr>
        <w:t>program</w:t>
      </w:r>
      <w:r w:rsidRPr="003A36B2">
        <w:rPr>
          <w:rFonts w:asciiTheme="minorHAnsi" w:hAnsiTheme="minorHAnsi" w:cstheme="minorHAnsi"/>
          <w:sz w:val="24"/>
          <w:szCs w:val="24"/>
          <w:lang w:val="pt-BR"/>
        </w:rPr>
        <w:t>ação</w:t>
      </w:r>
      <w:r w:rsidR="009D685A">
        <w:rPr>
          <w:rFonts w:asciiTheme="minorHAnsi" w:hAnsiTheme="minorHAnsi" w:cstheme="minorHAnsi"/>
          <w:sz w:val="24"/>
          <w:szCs w:val="24"/>
          <w:lang w:val="pt-BR"/>
        </w:rPr>
        <w:t xml:space="preserve"> ou de desenvolvimento</w:t>
      </w:r>
      <w:r w:rsidR="003A36B2">
        <w:rPr>
          <w:rFonts w:asciiTheme="minorHAnsi" w:hAnsiTheme="minorHAnsi" w:cstheme="minorHAnsi"/>
          <w:sz w:val="24"/>
          <w:szCs w:val="24"/>
          <w:lang w:val="pt-BR"/>
        </w:rPr>
        <w:t>.</w:t>
      </w:r>
    </w:p>
    <w:p w14:paraId="4D26392B" w14:textId="77777777" w:rsidR="003A36B2" w:rsidRPr="003A36B2" w:rsidRDefault="003D2A5C" w:rsidP="003A36B2">
      <w:pPr>
        <w:pStyle w:val="PargrafodaLista"/>
        <w:numPr>
          <w:ilvl w:val="0"/>
          <w:numId w:val="5"/>
        </w:numPr>
        <w:tabs>
          <w:tab w:val="left" w:pos="430"/>
        </w:tabs>
        <w:spacing w:before="5"/>
        <w:jc w:val="both"/>
        <w:rPr>
          <w:rFonts w:asciiTheme="minorHAnsi" w:hAnsiTheme="minorHAnsi" w:cstheme="minorHAnsi"/>
          <w:sz w:val="24"/>
          <w:szCs w:val="24"/>
        </w:rPr>
      </w:pPr>
      <w:r w:rsidRPr="003A36B2">
        <w:rPr>
          <w:rFonts w:asciiTheme="minorHAnsi" w:hAnsiTheme="minorHAnsi" w:cstheme="minorHAnsi"/>
          <w:sz w:val="24"/>
          <w:szCs w:val="24"/>
        </w:rPr>
        <w:t>Elaborar um relatório final apresentando</w:t>
      </w:r>
      <w:r w:rsidRPr="003A36B2">
        <w:rPr>
          <w:rFonts w:asciiTheme="minorHAnsi" w:hAnsiTheme="minorHAnsi" w:cstheme="minorHAnsi"/>
          <w:sz w:val="24"/>
          <w:szCs w:val="24"/>
          <w:lang w:val="pt-BR"/>
        </w:rPr>
        <w:t xml:space="preserve"> os tópicos geradores teóricos para desenvolver a aplicação e o código desenvolvido.</w:t>
      </w:r>
    </w:p>
    <w:p w14:paraId="0261C19A" w14:textId="41067864" w:rsidR="00C574B1" w:rsidRPr="003A36B2" w:rsidRDefault="003A36B2" w:rsidP="003A36B2">
      <w:pPr>
        <w:pStyle w:val="PargrafodaLista"/>
        <w:numPr>
          <w:ilvl w:val="0"/>
          <w:numId w:val="5"/>
        </w:numPr>
        <w:tabs>
          <w:tab w:val="left" w:pos="430"/>
        </w:tabs>
        <w:spacing w:before="5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  <w:lang w:val="pt-BR"/>
        </w:rPr>
        <w:t>Depositar</w:t>
      </w:r>
      <w:r w:rsidRPr="003A36B2">
        <w:rPr>
          <w:rFonts w:asciiTheme="minorHAnsi" w:hAnsiTheme="minorHAnsi" w:cstheme="minorHAnsi"/>
          <w:sz w:val="24"/>
          <w:szCs w:val="24"/>
          <w:lang w:val="pt-BR"/>
        </w:rPr>
        <w:t xml:space="preserve"> todo o material e desenvolvimento do </w:t>
      </w:r>
      <w:r w:rsidR="00442C19">
        <w:rPr>
          <w:rFonts w:asciiTheme="minorHAnsi" w:hAnsiTheme="minorHAnsi" w:cstheme="minorHAnsi"/>
          <w:sz w:val="24"/>
          <w:szCs w:val="24"/>
          <w:lang w:val="pt-BR"/>
        </w:rPr>
        <w:t xml:space="preserve">código do </w:t>
      </w:r>
      <w:r w:rsidRPr="003A36B2">
        <w:rPr>
          <w:rFonts w:asciiTheme="minorHAnsi" w:hAnsiTheme="minorHAnsi" w:cstheme="minorHAnsi"/>
          <w:sz w:val="24"/>
          <w:szCs w:val="24"/>
          <w:lang w:val="pt-BR"/>
        </w:rPr>
        <w:t xml:space="preserve">projeto </w:t>
      </w:r>
      <w:r>
        <w:rPr>
          <w:rFonts w:asciiTheme="minorHAnsi" w:hAnsiTheme="minorHAnsi" w:cstheme="minorHAnsi"/>
          <w:sz w:val="24"/>
          <w:szCs w:val="24"/>
          <w:lang w:val="pt-BR"/>
        </w:rPr>
        <w:t>no</w:t>
      </w:r>
      <w:r w:rsidRPr="003A36B2">
        <w:rPr>
          <w:rFonts w:asciiTheme="minorHAnsi" w:hAnsiTheme="minorHAnsi" w:cstheme="minorHAnsi"/>
          <w:sz w:val="24"/>
          <w:szCs w:val="24"/>
          <w:lang w:val="pt-BR"/>
        </w:rPr>
        <w:t xml:space="preserve"> </w:t>
      </w:r>
      <w:r w:rsidRPr="009D685A">
        <w:rPr>
          <w:rFonts w:asciiTheme="minorHAnsi" w:hAnsiTheme="minorHAnsi" w:cstheme="minorHAnsi"/>
          <w:i/>
          <w:sz w:val="24"/>
          <w:szCs w:val="24"/>
          <w:lang w:val="pt-BR"/>
        </w:rPr>
        <w:t>G</w:t>
      </w:r>
      <w:r w:rsidR="009D685A" w:rsidRPr="009D685A">
        <w:rPr>
          <w:rFonts w:asciiTheme="minorHAnsi" w:hAnsiTheme="minorHAnsi" w:cstheme="minorHAnsi"/>
          <w:i/>
          <w:sz w:val="24"/>
          <w:szCs w:val="24"/>
          <w:lang w:val="pt-BR"/>
        </w:rPr>
        <w:t>oogle Drive</w:t>
      </w:r>
      <w:r w:rsidRPr="003A36B2">
        <w:rPr>
          <w:rFonts w:asciiTheme="minorHAnsi" w:hAnsiTheme="minorHAnsi" w:cstheme="minorHAnsi"/>
          <w:sz w:val="24"/>
          <w:szCs w:val="24"/>
          <w:lang w:val="pt-BR"/>
        </w:rPr>
        <w:t>.</w:t>
      </w:r>
    </w:p>
    <w:p w14:paraId="7B4CF25B" w14:textId="77777777" w:rsidR="00C574B1" w:rsidRPr="003A36B2" w:rsidRDefault="00C574B1">
      <w:pPr>
        <w:pStyle w:val="Corpodetexto"/>
        <w:spacing w:before="9"/>
        <w:rPr>
          <w:rFonts w:asciiTheme="minorHAnsi" w:hAnsiTheme="minorHAnsi" w:cstheme="minorHAnsi"/>
          <w:sz w:val="24"/>
          <w:szCs w:val="24"/>
        </w:rPr>
      </w:pPr>
    </w:p>
    <w:p w14:paraId="1194A86A" w14:textId="4F830F97" w:rsidR="00C574B1" w:rsidRDefault="003D2A5C" w:rsidP="003A36B2">
      <w:pPr>
        <w:pStyle w:val="Ttulo1"/>
        <w:rPr>
          <w:rFonts w:asciiTheme="minorHAnsi" w:hAnsiTheme="minorHAnsi" w:cstheme="minorHAnsi"/>
          <w:sz w:val="32"/>
          <w:szCs w:val="24"/>
        </w:rPr>
      </w:pPr>
      <w:r w:rsidRPr="00B1433A">
        <w:rPr>
          <w:rFonts w:asciiTheme="minorHAnsi" w:hAnsiTheme="minorHAnsi" w:cstheme="minorHAnsi"/>
          <w:sz w:val="32"/>
          <w:szCs w:val="24"/>
        </w:rPr>
        <w:t>TEMAS</w:t>
      </w:r>
      <w:r w:rsidR="003A36B2" w:rsidRPr="00B1433A">
        <w:rPr>
          <w:rFonts w:asciiTheme="minorHAnsi" w:hAnsiTheme="minorHAnsi" w:cstheme="minorHAnsi"/>
          <w:sz w:val="32"/>
          <w:szCs w:val="24"/>
        </w:rPr>
        <w:t xml:space="preserve"> </w:t>
      </w:r>
      <w:r w:rsidR="00E516E3" w:rsidRPr="00B1433A">
        <w:rPr>
          <w:rFonts w:asciiTheme="minorHAnsi" w:hAnsiTheme="minorHAnsi" w:cstheme="minorHAnsi"/>
          <w:sz w:val="32"/>
          <w:szCs w:val="24"/>
        </w:rPr>
        <w:t>D</w:t>
      </w:r>
      <w:r w:rsidR="004030E9">
        <w:rPr>
          <w:rFonts w:asciiTheme="minorHAnsi" w:hAnsiTheme="minorHAnsi" w:cstheme="minorHAnsi"/>
          <w:sz w:val="32"/>
          <w:szCs w:val="24"/>
        </w:rPr>
        <w:t>E</w:t>
      </w:r>
      <w:r w:rsidR="00E516E3" w:rsidRPr="00B1433A">
        <w:rPr>
          <w:rFonts w:asciiTheme="minorHAnsi" w:hAnsiTheme="minorHAnsi" w:cstheme="minorHAnsi"/>
          <w:sz w:val="32"/>
          <w:szCs w:val="24"/>
        </w:rPr>
        <w:t xml:space="preserve"> PROJETO DA </w:t>
      </w:r>
      <w:r w:rsidR="009F54B7">
        <w:rPr>
          <w:rFonts w:asciiTheme="minorHAnsi" w:hAnsiTheme="minorHAnsi" w:cstheme="minorHAnsi"/>
          <w:sz w:val="32"/>
          <w:szCs w:val="24"/>
        </w:rPr>
        <w:t xml:space="preserve">AVALIAÇÃO </w:t>
      </w:r>
      <w:r w:rsidR="00E516E3" w:rsidRPr="00B1433A">
        <w:rPr>
          <w:rFonts w:asciiTheme="minorHAnsi" w:hAnsiTheme="minorHAnsi" w:cstheme="minorHAnsi"/>
          <w:sz w:val="32"/>
          <w:szCs w:val="24"/>
        </w:rPr>
        <w:t>A3</w:t>
      </w:r>
    </w:p>
    <w:p w14:paraId="4F95F4C2" w14:textId="77777777" w:rsidR="008D1B87" w:rsidRPr="008D1B87" w:rsidRDefault="008D1B87" w:rsidP="008D1B87"/>
    <w:p w14:paraId="0F0DAF98" w14:textId="120F513C" w:rsidR="00C574B1" w:rsidRDefault="003D2A5C">
      <w:pPr>
        <w:pStyle w:val="Corpodetexto"/>
        <w:ind w:left="281" w:right="259"/>
        <w:jc w:val="both"/>
        <w:rPr>
          <w:rFonts w:asciiTheme="minorHAnsi" w:hAnsiTheme="minorHAnsi" w:cstheme="minorHAnsi"/>
          <w:sz w:val="24"/>
          <w:szCs w:val="24"/>
        </w:rPr>
      </w:pPr>
      <w:r w:rsidRPr="003A36B2">
        <w:rPr>
          <w:rFonts w:asciiTheme="minorHAnsi" w:hAnsiTheme="minorHAnsi" w:cstheme="minorHAnsi"/>
          <w:sz w:val="24"/>
          <w:szCs w:val="24"/>
        </w:rPr>
        <w:t xml:space="preserve">Com base no </w:t>
      </w:r>
      <w:r w:rsidR="003A36B2">
        <w:rPr>
          <w:rFonts w:asciiTheme="minorHAnsi" w:hAnsiTheme="minorHAnsi" w:cstheme="minorHAnsi"/>
          <w:sz w:val="24"/>
          <w:szCs w:val="24"/>
        </w:rPr>
        <w:t>conteúdo da UC Computação Gráfica e Realidade Virtual</w:t>
      </w:r>
      <w:r w:rsidRPr="003A36B2">
        <w:rPr>
          <w:rFonts w:asciiTheme="minorHAnsi" w:hAnsiTheme="minorHAnsi" w:cstheme="minorHAnsi"/>
          <w:sz w:val="24"/>
          <w:szCs w:val="24"/>
        </w:rPr>
        <w:t>,  desenvolver um sistema</w:t>
      </w:r>
      <w:r w:rsidR="003A36B2">
        <w:rPr>
          <w:rFonts w:asciiTheme="minorHAnsi" w:hAnsiTheme="minorHAnsi" w:cstheme="minorHAnsi"/>
          <w:sz w:val="24"/>
          <w:szCs w:val="24"/>
        </w:rPr>
        <w:t xml:space="preserve"> ou </w:t>
      </w:r>
      <w:r w:rsidRPr="003A36B2">
        <w:rPr>
          <w:rFonts w:asciiTheme="minorHAnsi" w:hAnsiTheme="minorHAnsi" w:cstheme="minorHAnsi"/>
          <w:sz w:val="24"/>
          <w:szCs w:val="24"/>
        </w:rPr>
        <w:t>programa que utilize</w:t>
      </w:r>
      <w:r w:rsidRPr="003A36B2">
        <w:rPr>
          <w:rFonts w:asciiTheme="minorHAnsi" w:hAnsiTheme="minorHAnsi" w:cstheme="minorHAnsi"/>
          <w:sz w:val="24"/>
          <w:szCs w:val="24"/>
          <w:lang w:val="pt-BR"/>
        </w:rPr>
        <w:t xml:space="preserve"> </w:t>
      </w:r>
      <w:r w:rsidRPr="003A36B2">
        <w:rPr>
          <w:rFonts w:asciiTheme="minorHAnsi" w:hAnsiTheme="minorHAnsi" w:cstheme="minorHAnsi"/>
          <w:sz w:val="24"/>
          <w:szCs w:val="24"/>
        </w:rPr>
        <w:t>algumas das</w:t>
      </w:r>
      <w:r w:rsidRPr="003A36B2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sz w:val="24"/>
          <w:szCs w:val="24"/>
        </w:rPr>
        <w:t xml:space="preserve">técnicas </w:t>
      </w:r>
      <w:r w:rsidR="003A36B2">
        <w:rPr>
          <w:rFonts w:asciiTheme="minorHAnsi" w:hAnsiTheme="minorHAnsi" w:cstheme="minorHAnsi"/>
          <w:sz w:val="24"/>
          <w:szCs w:val="24"/>
        </w:rPr>
        <w:t>englobadas pela UC</w:t>
      </w:r>
      <w:r w:rsidRPr="003A36B2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5C77B4E7" w14:textId="77777777" w:rsidR="008D1B87" w:rsidRPr="003A36B2" w:rsidRDefault="008D1B87">
      <w:pPr>
        <w:pStyle w:val="Corpodetexto"/>
        <w:ind w:left="281" w:right="259"/>
        <w:jc w:val="both"/>
        <w:rPr>
          <w:rFonts w:asciiTheme="minorHAnsi" w:hAnsiTheme="minorHAnsi" w:cstheme="minorHAnsi"/>
          <w:sz w:val="24"/>
          <w:szCs w:val="24"/>
        </w:rPr>
      </w:pPr>
    </w:p>
    <w:p w14:paraId="1B161FD4" w14:textId="6613D46A" w:rsidR="00C574B1" w:rsidRPr="00E62F5D" w:rsidRDefault="00E62F5D" w:rsidP="0009602B">
      <w:pPr>
        <w:pStyle w:val="PargrafodaLista"/>
        <w:tabs>
          <w:tab w:val="left" w:pos="471"/>
        </w:tabs>
        <w:spacing w:before="102"/>
        <w:ind w:left="720" w:firstLine="0"/>
        <w:jc w:val="both"/>
        <w:rPr>
          <w:rFonts w:asciiTheme="minorHAnsi" w:hAnsiTheme="minorHAnsi" w:cstheme="minorHAnsi"/>
          <w:bCs/>
          <w:sz w:val="24"/>
          <w:szCs w:val="24"/>
          <w:lang w:val="pt-BR"/>
        </w:rPr>
      </w:pPr>
      <w:r>
        <w:rPr>
          <w:rFonts w:asciiTheme="minorHAnsi" w:hAnsiTheme="minorHAnsi" w:cstheme="minorHAnsi"/>
          <w:b/>
          <w:sz w:val="24"/>
          <w:szCs w:val="24"/>
          <w:lang w:val="pt-BR"/>
        </w:rPr>
        <w:t xml:space="preserve">Projeto 1 - </w:t>
      </w:r>
      <w:r w:rsidR="00BD1E91" w:rsidRPr="00E62F5D">
        <w:rPr>
          <w:rFonts w:asciiTheme="minorHAnsi" w:hAnsiTheme="minorHAnsi" w:cstheme="minorHAnsi"/>
          <w:b/>
          <w:sz w:val="24"/>
          <w:szCs w:val="24"/>
          <w:lang w:val="pt-BR"/>
        </w:rPr>
        <w:t>Transformaç</w:t>
      </w:r>
      <w:r w:rsidR="00B3057D" w:rsidRPr="00E62F5D">
        <w:rPr>
          <w:rFonts w:asciiTheme="minorHAnsi" w:hAnsiTheme="minorHAnsi" w:cstheme="minorHAnsi"/>
          <w:b/>
          <w:sz w:val="24"/>
          <w:szCs w:val="24"/>
          <w:lang w:val="pt-BR"/>
        </w:rPr>
        <w:t>ão de Imagem</w:t>
      </w:r>
      <w:r w:rsidR="003D2A5C" w:rsidRPr="00E62F5D">
        <w:rPr>
          <w:rFonts w:asciiTheme="minorHAnsi" w:hAnsiTheme="minorHAnsi" w:cstheme="minorHAnsi"/>
          <w:b/>
          <w:sz w:val="24"/>
          <w:szCs w:val="24"/>
          <w:lang w:val="pt-BR"/>
        </w:rPr>
        <w:t xml:space="preserve">: </w:t>
      </w:r>
      <w:r w:rsidR="00BD1E91" w:rsidRPr="00E62F5D">
        <w:rPr>
          <w:rFonts w:asciiTheme="minorHAnsi" w:hAnsiTheme="minorHAnsi" w:cstheme="minorHAnsi"/>
          <w:sz w:val="24"/>
          <w:szCs w:val="24"/>
          <w:lang w:val="pt-BR"/>
        </w:rPr>
        <w:t xml:space="preserve">Criar um conjunto de programas </w:t>
      </w:r>
      <w:r w:rsidR="00B3057D" w:rsidRPr="00E62F5D">
        <w:rPr>
          <w:rFonts w:asciiTheme="minorHAnsi" w:hAnsiTheme="minorHAnsi" w:cstheme="minorHAnsi"/>
          <w:sz w:val="24"/>
          <w:szCs w:val="24"/>
          <w:lang w:val="pt-BR"/>
        </w:rPr>
        <w:t xml:space="preserve">ou um aplicativo </w:t>
      </w:r>
      <w:r w:rsidR="00BD1E91" w:rsidRPr="00E62F5D">
        <w:rPr>
          <w:rFonts w:asciiTheme="minorHAnsi" w:hAnsiTheme="minorHAnsi" w:cstheme="minorHAnsi"/>
          <w:sz w:val="24"/>
          <w:szCs w:val="24"/>
          <w:lang w:val="pt-BR"/>
        </w:rPr>
        <w:t xml:space="preserve">usando o </w:t>
      </w:r>
      <w:proofErr w:type="spellStart"/>
      <w:r w:rsidR="00BD1E91" w:rsidRPr="00E62F5D">
        <w:rPr>
          <w:rFonts w:asciiTheme="minorHAnsi" w:hAnsiTheme="minorHAnsi" w:cstheme="minorHAnsi"/>
          <w:sz w:val="24"/>
          <w:szCs w:val="24"/>
          <w:lang w:val="pt-BR"/>
        </w:rPr>
        <w:t>OpenCV</w:t>
      </w:r>
      <w:proofErr w:type="spellEnd"/>
      <w:r w:rsidR="00BD1E91" w:rsidRPr="00E62F5D">
        <w:rPr>
          <w:rFonts w:asciiTheme="minorHAnsi" w:hAnsiTheme="minorHAnsi" w:cstheme="minorHAnsi"/>
          <w:sz w:val="24"/>
          <w:szCs w:val="24"/>
          <w:lang w:val="pt-BR"/>
        </w:rPr>
        <w:t xml:space="preserve"> que </w:t>
      </w:r>
      <w:r w:rsidR="003D2A5C" w:rsidRPr="00E62F5D">
        <w:rPr>
          <w:rFonts w:asciiTheme="minorHAnsi" w:hAnsiTheme="minorHAnsi" w:cstheme="minorHAnsi"/>
          <w:bCs/>
          <w:sz w:val="24"/>
          <w:szCs w:val="24"/>
          <w:lang w:val="pt-BR"/>
        </w:rPr>
        <w:t>realiz</w:t>
      </w:r>
      <w:r w:rsidR="003A36B2" w:rsidRPr="00E62F5D">
        <w:rPr>
          <w:rFonts w:asciiTheme="minorHAnsi" w:hAnsiTheme="minorHAnsi" w:cstheme="minorHAnsi"/>
          <w:bCs/>
          <w:sz w:val="24"/>
          <w:szCs w:val="24"/>
          <w:lang w:val="pt-BR"/>
        </w:rPr>
        <w:t>a</w:t>
      </w:r>
      <w:r w:rsidR="00BD1E91" w:rsidRPr="00E62F5D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as seguintes transformações em um conjunto de imagens: </w:t>
      </w:r>
      <w:r w:rsidR="003D2A5C" w:rsidRPr="00E62F5D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</w:t>
      </w:r>
      <w:r w:rsidR="003D2A5C" w:rsidRPr="00E62F5D">
        <w:rPr>
          <w:rFonts w:asciiTheme="minorHAnsi" w:hAnsiTheme="minorHAnsi" w:cstheme="minorHAnsi"/>
          <w:sz w:val="24"/>
          <w:szCs w:val="24"/>
          <w:lang w:val="pt-BR"/>
        </w:rPr>
        <w:t xml:space="preserve">translação, rotação, escalonamento e </w:t>
      </w:r>
      <w:r w:rsidR="00BD1E91" w:rsidRPr="00E62F5D">
        <w:rPr>
          <w:rFonts w:asciiTheme="minorHAnsi" w:hAnsiTheme="minorHAnsi" w:cstheme="minorHAnsi"/>
          <w:sz w:val="24"/>
          <w:szCs w:val="24"/>
          <w:lang w:val="pt-BR"/>
        </w:rPr>
        <w:t xml:space="preserve">três tipos diferentes de </w:t>
      </w:r>
      <w:r w:rsidR="003D2A5C" w:rsidRPr="00E62F5D">
        <w:rPr>
          <w:rFonts w:asciiTheme="minorHAnsi" w:hAnsiTheme="minorHAnsi" w:cstheme="minorHAnsi"/>
          <w:sz w:val="24"/>
          <w:szCs w:val="24"/>
          <w:lang w:val="pt-BR"/>
        </w:rPr>
        <w:t>transformações compostas</w:t>
      </w:r>
      <w:r w:rsidR="00BD1E91" w:rsidRPr="00E62F5D">
        <w:rPr>
          <w:rFonts w:asciiTheme="minorHAnsi" w:hAnsiTheme="minorHAnsi" w:cstheme="minorHAnsi"/>
          <w:sz w:val="24"/>
          <w:szCs w:val="24"/>
          <w:lang w:val="pt-BR"/>
        </w:rPr>
        <w:t xml:space="preserve"> do tipo rotaciona e translada</w:t>
      </w:r>
      <w:r w:rsidR="003D2A5C" w:rsidRPr="00E62F5D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B3057D" w:rsidRPr="00E62F5D">
        <w:rPr>
          <w:rFonts w:asciiTheme="minorHAnsi" w:hAnsiTheme="minorHAnsi" w:cstheme="minorHAnsi"/>
          <w:sz w:val="24"/>
          <w:szCs w:val="24"/>
        </w:rPr>
        <w:t>para a imagem</w:t>
      </w:r>
      <w:r w:rsidR="003D2A5C" w:rsidRPr="00E62F5D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3D2A5C" w:rsidRPr="00E62F5D">
        <w:rPr>
          <w:rFonts w:asciiTheme="minorHAnsi" w:hAnsiTheme="minorHAnsi" w:cstheme="minorHAnsi"/>
          <w:sz w:val="24"/>
          <w:szCs w:val="24"/>
        </w:rPr>
        <w:t>de</w:t>
      </w:r>
      <w:r w:rsidR="003D2A5C" w:rsidRPr="00E62F5D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3D2A5C" w:rsidRPr="00E62F5D">
        <w:rPr>
          <w:rFonts w:asciiTheme="minorHAnsi" w:hAnsiTheme="minorHAnsi" w:cstheme="minorHAnsi"/>
          <w:sz w:val="24"/>
          <w:szCs w:val="24"/>
        </w:rPr>
        <w:t>entrada.</w:t>
      </w:r>
      <w:r w:rsidR="003D2A5C" w:rsidRPr="00E62F5D">
        <w:rPr>
          <w:rFonts w:asciiTheme="minorHAnsi" w:hAnsiTheme="minorHAnsi" w:cstheme="minorHAnsi"/>
          <w:sz w:val="24"/>
          <w:szCs w:val="24"/>
          <w:lang w:val="pt-BR"/>
        </w:rPr>
        <w:t xml:space="preserve"> Faça com que o usuário possa escolher o que ele deseja realizar. </w:t>
      </w:r>
      <w:r w:rsidR="00EC747E" w:rsidRPr="00E62F5D">
        <w:rPr>
          <w:rFonts w:asciiTheme="minorHAnsi" w:hAnsiTheme="minorHAnsi" w:cstheme="minorHAnsi"/>
          <w:sz w:val="24"/>
          <w:szCs w:val="24"/>
        </w:rPr>
        <w:t>Explique todas as fases usadas no pré-processamento e processamento da imagem usados na sua solução.</w:t>
      </w:r>
    </w:p>
    <w:p w14:paraId="15DD9ACC" w14:textId="13EE4E77" w:rsidR="00617E28" w:rsidRPr="00617E28" w:rsidRDefault="00617E28" w:rsidP="00617E28">
      <w:pPr>
        <w:pStyle w:val="PargrafodaLista"/>
        <w:tabs>
          <w:tab w:val="left" w:pos="436"/>
        </w:tabs>
        <w:spacing w:before="104"/>
        <w:ind w:left="720" w:right="677" w:firstLine="0"/>
        <w:jc w:val="both"/>
        <w:rPr>
          <w:rFonts w:asciiTheme="minorHAnsi" w:hAnsiTheme="minorHAnsi" w:cstheme="minorHAnsi"/>
          <w:bCs/>
          <w:sz w:val="24"/>
          <w:szCs w:val="24"/>
          <w:lang w:val="pt-BR"/>
        </w:rPr>
      </w:pPr>
      <w:r w:rsidRPr="008C01D4">
        <w:rPr>
          <w:rFonts w:asciiTheme="minorHAnsi" w:hAnsiTheme="minorHAnsi" w:cstheme="minorHAnsi"/>
          <w:b/>
          <w:sz w:val="24"/>
          <w:szCs w:val="24"/>
          <w:u w:val="single"/>
          <w:lang w:val="pt-BR"/>
        </w:rPr>
        <w:t>Entrega</w:t>
      </w:r>
      <w:r>
        <w:rPr>
          <w:rFonts w:asciiTheme="minorHAnsi" w:hAnsiTheme="minorHAnsi" w:cstheme="minorHAnsi"/>
          <w:b/>
          <w:sz w:val="24"/>
          <w:szCs w:val="24"/>
          <w:lang w:val="pt-BR"/>
        </w:rPr>
        <w:t>:</w:t>
      </w:r>
      <w:r>
        <w:rPr>
          <w:rFonts w:asciiTheme="minorHAnsi" w:hAnsiTheme="minorHAnsi" w:cstheme="minorHAnsi"/>
          <w:sz w:val="24"/>
          <w:szCs w:val="24"/>
        </w:rPr>
        <w:t xml:space="preserve"> notebook collab com o código desenvolvido</w:t>
      </w:r>
    </w:p>
    <w:p w14:paraId="3844F0D7" w14:textId="77777777" w:rsidR="00617E28" w:rsidRPr="00E516E3" w:rsidRDefault="00617E28" w:rsidP="00617E28">
      <w:pPr>
        <w:pStyle w:val="PargrafodaLista"/>
        <w:tabs>
          <w:tab w:val="left" w:pos="436"/>
        </w:tabs>
        <w:spacing w:before="104"/>
        <w:ind w:left="720" w:right="677" w:firstLine="0"/>
        <w:jc w:val="both"/>
        <w:rPr>
          <w:rFonts w:asciiTheme="minorHAnsi" w:hAnsiTheme="minorHAnsi" w:cstheme="minorHAnsi"/>
          <w:bCs/>
          <w:sz w:val="24"/>
          <w:szCs w:val="24"/>
          <w:lang w:val="pt-BR"/>
        </w:rPr>
      </w:pPr>
    </w:p>
    <w:p w14:paraId="3ACFD80A" w14:textId="2E455DC4" w:rsidR="00C574B1" w:rsidRPr="00E62F5D" w:rsidRDefault="00E62F5D" w:rsidP="0009602B">
      <w:pPr>
        <w:pStyle w:val="PargrafodaLista"/>
        <w:tabs>
          <w:tab w:val="left" w:pos="471"/>
        </w:tabs>
        <w:spacing w:before="102"/>
        <w:ind w:left="720" w:firstLine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  <w:lang w:val="pt-BR"/>
        </w:rPr>
        <w:t xml:space="preserve">Projeto 2 - </w:t>
      </w:r>
      <w:r w:rsidR="007F1F6B" w:rsidRPr="0009602B">
        <w:rPr>
          <w:rFonts w:asciiTheme="minorHAnsi" w:hAnsiTheme="minorHAnsi" w:cstheme="minorHAnsi"/>
          <w:b/>
          <w:sz w:val="24"/>
          <w:szCs w:val="24"/>
        </w:rPr>
        <w:t>Manipulação</w:t>
      </w:r>
      <w:r w:rsidR="00B3057D" w:rsidRPr="00E62F5D">
        <w:rPr>
          <w:rFonts w:asciiTheme="minorHAnsi" w:hAnsiTheme="minorHAnsi" w:cstheme="minorHAnsi"/>
          <w:b/>
          <w:sz w:val="24"/>
          <w:szCs w:val="24"/>
          <w:lang w:val="pt-BR"/>
        </w:rPr>
        <w:t xml:space="preserve"> de Imagem</w:t>
      </w:r>
      <w:r w:rsidR="003D2A5C" w:rsidRPr="00E62F5D">
        <w:rPr>
          <w:rFonts w:asciiTheme="minorHAnsi" w:hAnsiTheme="minorHAnsi" w:cstheme="minorHAnsi"/>
          <w:b/>
          <w:sz w:val="24"/>
          <w:szCs w:val="24"/>
        </w:rPr>
        <w:t>:</w:t>
      </w:r>
      <w:r w:rsidR="003D2A5C" w:rsidRPr="00E62F5D">
        <w:rPr>
          <w:rFonts w:asciiTheme="minorHAnsi" w:hAnsiTheme="minorHAnsi" w:cstheme="minorHAnsi"/>
          <w:b/>
          <w:sz w:val="24"/>
          <w:szCs w:val="24"/>
          <w:lang w:val="pt-BR"/>
        </w:rPr>
        <w:t xml:space="preserve"> </w:t>
      </w:r>
      <w:r w:rsidR="00BD1E91" w:rsidRPr="00E62F5D">
        <w:rPr>
          <w:rFonts w:asciiTheme="minorHAnsi" w:hAnsiTheme="minorHAnsi" w:cstheme="minorHAnsi"/>
          <w:sz w:val="24"/>
          <w:szCs w:val="24"/>
          <w:lang w:val="pt-BR"/>
        </w:rPr>
        <w:t xml:space="preserve">criar um aplicativo que </w:t>
      </w:r>
      <w:r w:rsidR="003D2A5C" w:rsidRPr="00E62F5D">
        <w:rPr>
          <w:rFonts w:asciiTheme="minorHAnsi" w:hAnsiTheme="minorHAnsi" w:cstheme="minorHAnsi"/>
          <w:bCs/>
          <w:sz w:val="24"/>
          <w:szCs w:val="24"/>
          <w:lang w:val="pt-BR"/>
        </w:rPr>
        <w:t>permit</w:t>
      </w:r>
      <w:r w:rsidR="00BD1E91" w:rsidRPr="00E62F5D">
        <w:rPr>
          <w:rFonts w:asciiTheme="minorHAnsi" w:hAnsiTheme="minorHAnsi" w:cstheme="minorHAnsi"/>
          <w:bCs/>
          <w:sz w:val="24"/>
          <w:szCs w:val="24"/>
          <w:lang w:val="pt-BR"/>
        </w:rPr>
        <w:t>e</w:t>
      </w:r>
      <w:r w:rsidR="003D2A5C" w:rsidRPr="00E62F5D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ao usuário aplicar um efeito de espelho horizontal ou vertical a uma imagem ou objeto gráfico. Isso requer a criação de uma função que reflita a </w:t>
      </w:r>
      <w:r w:rsidR="003D2A5C" w:rsidRPr="00E62F5D">
        <w:rPr>
          <w:rFonts w:asciiTheme="minorHAnsi" w:hAnsiTheme="minorHAnsi" w:cstheme="minorHAnsi"/>
          <w:b/>
          <w:sz w:val="24"/>
          <w:szCs w:val="24"/>
          <w:lang w:val="pt-BR"/>
        </w:rPr>
        <w:t>imagem</w:t>
      </w:r>
      <w:r w:rsidR="003D2A5C" w:rsidRPr="00E62F5D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de acordo com a escolha do usuário.</w:t>
      </w:r>
      <w:r w:rsidR="003A36B2" w:rsidRPr="00E62F5D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</w:t>
      </w:r>
      <w:r w:rsidR="003D2A5C" w:rsidRPr="00E62F5D">
        <w:rPr>
          <w:rFonts w:asciiTheme="minorHAnsi" w:hAnsiTheme="minorHAnsi" w:cstheme="minorHAnsi"/>
          <w:bCs/>
          <w:sz w:val="24"/>
          <w:szCs w:val="24"/>
          <w:lang w:val="pt-BR"/>
        </w:rPr>
        <w:t>Além disso, cri</w:t>
      </w:r>
      <w:r w:rsidR="003A36B2" w:rsidRPr="00E62F5D">
        <w:rPr>
          <w:rFonts w:asciiTheme="minorHAnsi" w:hAnsiTheme="minorHAnsi" w:cstheme="minorHAnsi"/>
          <w:bCs/>
          <w:sz w:val="24"/>
          <w:szCs w:val="24"/>
          <w:lang w:val="pt-BR"/>
        </w:rPr>
        <w:t>ar</w:t>
      </w:r>
      <w:r w:rsidR="003D2A5C" w:rsidRPr="00E62F5D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uma aplicação de pintura digital básica em que o usuário possa desenhar na tela usando o mouse. O usuário deve ser capaz de escolher a cor da caneta e o tamanho do pincel. Além disso, permita que o usuário limpe a tela quando desejar.</w:t>
      </w:r>
      <w:r w:rsidR="00EC747E" w:rsidRPr="00E62F5D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</w:t>
      </w:r>
      <w:r w:rsidR="00EC747E" w:rsidRPr="00E62F5D">
        <w:rPr>
          <w:rFonts w:asciiTheme="minorHAnsi" w:hAnsiTheme="minorHAnsi" w:cstheme="minorHAnsi"/>
          <w:sz w:val="24"/>
          <w:szCs w:val="24"/>
        </w:rPr>
        <w:t>Explique todas as fases usadas no pré-processamento e processamento da imagem usados na sua solução.</w:t>
      </w:r>
    </w:p>
    <w:p w14:paraId="2C65685E" w14:textId="40196D6B" w:rsidR="00617E28" w:rsidRDefault="00617E28" w:rsidP="00617E28">
      <w:pPr>
        <w:pStyle w:val="PargrafodaLista"/>
        <w:tabs>
          <w:tab w:val="left" w:pos="436"/>
        </w:tabs>
        <w:spacing w:before="104"/>
        <w:ind w:left="720" w:right="677" w:firstLine="0"/>
        <w:jc w:val="both"/>
        <w:rPr>
          <w:rFonts w:asciiTheme="minorHAnsi" w:hAnsiTheme="minorHAnsi" w:cstheme="minorHAnsi"/>
          <w:sz w:val="24"/>
          <w:szCs w:val="24"/>
        </w:rPr>
      </w:pPr>
      <w:r w:rsidRPr="008C01D4">
        <w:rPr>
          <w:rFonts w:asciiTheme="minorHAnsi" w:hAnsiTheme="minorHAnsi" w:cstheme="minorHAnsi"/>
          <w:b/>
          <w:sz w:val="24"/>
          <w:szCs w:val="24"/>
          <w:u w:val="single"/>
          <w:lang w:val="pt-BR"/>
        </w:rPr>
        <w:t>Entrega</w:t>
      </w:r>
      <w:r>
        <w:rPr>
          <w:rFonts w:asciiTheme="minorHAnsi" w:hAnsiTheme="minorHAnsi" w:cstheme="minorHAnsi"/>
          <w:b/>
          <w:sz w:val="24"/>
          <w:szCs w:val="24"/>
          <w:lang w:val="pt-BR"/>
        </w:rPr>
        <w:t>:</w:t>
      </w:r>
      <w:r>
        <w:rPr>
          <w:rFonts w:asciiTheme="minorHAnsi" w:hAnsiTheme="minorHAnsi" w:cstheme="minorHAnsi"/>
          <w:sz w:val="24"/>
          <w:szCs w:val="24"/>
        </w:rPr>
        <w:t xml:space="preserve"> notebook collab com o código desenvolvido</w:t>
      </w:r>
    </w:p>
    <w:p w14:paraId="2A8769E1" w14:textId="77777777" w:rsidR="00617E28" w:rsidRPr="00E516E3" w:rsidRDefault="00617E28" w:rsidP="00617E28">
      <w:pPr>
        <w:pStyle w:val="PargrafodaLista"/>
        <w:tabs>
          <w:tab w:val="left" w:pos="436"/>
        </w:tabs>
        <w:spacing w:before="104"/>
        <w:ind w:left="720" w:right="677" w:firstLine="0"/>
        <w:jc w:val="both"/>
        <w:rPr>
          <w:rFonts w:asciiTheme="minorHAnsi" w:hAnsiTheme="minorHAnsi" w:cstheme="minorHAnsi"/>
          <w:sz w:val="24"/>
          <w:szCs w:val="24"/>
        </w:rPr>
      </w:pPr>
    </w:p>
    <w:p w14:paraId="58286125" w14:textId="77BCA5D3" w:rsidR="00C574B1" w:rsidRPr="00E62F5D" w:rsidRDefault="00E62F5D" w:rsidP="0009602B">
      <w:pPr>
        <w:pStyle w:val="PargrafodaLista"/>
        <w:tabs>
          <w:tab w:val="left" w:pos="471"/>
        </w:tabs>
        <w:spacing w:before="102"/>
        <w:ind w:left="720" w:firstLine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Projeto 3 - </w:t>
      </w:r>
      <w:r w:rsidR="003D2A5C" w:rsidRPr="0009602B">
        <w:rPr>
          <w:rFonts w:asciiTheme="minorHAnsi" w:hAnsiTheme="minorHAnsi" w:cstheme="minorHAnsi"/>
          <w:b/>
          <w:bCs/>
          <w:sz w:val="24"/>
          <w:szCs w:val="24"/>
          <w:lang w:val="pt-BR"/>
        </w:rPr>
        <w:t>Jogo</w:t>
      </w:r>
      <w:r w:rsidR="003D2A5C" w:rsidRPr="00E62F5D">
        <w:rPr>
          <w:rFonts w:asciiTheme="minorHAnsi" w:hAnsiTheme="minorHAnsi" w:cstheme="minorHAnsi"/>
          <w:b/>
          <w:sz w:val="24"/>
          <w:szCs w:val="24"/>
          <w:lang w:val="pt-BR"/>
        </w:rPr>
        <w:t xml:space="preserve"> interativo</w:t>
      </w:r>
      <w:r w:rsidR="003D2A5C" w:rsidRPr="00E62F5D">
        <w:rPr>
          <w:rFonts w:asciiTheme="minorHAnsi" w:hAnsiTheme="minorHAnsi" w:cstheme="minorHAnsi"/>
          <w:b/>
          <w:sz w:val="24"/>
          <w:szCs w:val="24"/>
        </w:rPr>
        <w:t xml:space="preserve">: </w:t>
      </w:r>
      <w:r w:rsidR="003D2A5C" w:rsidRPr="00E62F5D">
        <w:rPr>
          <w:rFonts w:asciiTheme="minorHAnsi" w:hAnsiTheme="minorHAnsi" w:cstheme="minorHAnsi"/>
          <w:sz w:val="24"/>
          <w:szCs w:val="24"/>
        </w:rPr>
        <w:t>Cri</w:t>
      </w:r>
      <w:r w:rsidR="00E516E3" w:rsidRPr="00E62F5D">
        <w:rPr>
          <w:rFonts w:asciiTheme="minorHAnsi" w:hAnsiTheme="minorHAnsi" w:cstheme="minorHAnsi"/>
          <w:sz w:val="24"/>
          <w:szCs w:val="24"/>
        </w:rPr>
        <w:t>ar</w:t>
      </w:r>
      <w:r w:rsidR="003D2A5C" w:rsidRPr="00E62F5D">
        <w:rPr>
          <w:rFonts w:asciiTheme="minorHAnsi" w:hAnsiTheme="minorHAnsi" w:cstheme="minorHAnsi"/>
          <w:sz w:val="24"/>
          <w:szCs w:val="24"/>
        </w:rPr>
        <w:t xml:space="preserve"> um jogo </w:t>
      </w:r>
      <w:r w:rsidR="003D2A5C" w:rsidRPr="00E62F5D">
        <w:rPr>
          <w:rFonts w:asciiTheme="minorHAnsi" w:hAnsiTheme="minorHAnsi" w:cstheme="minorHAnsi"/>
          <w:sz w:val="24"/>
          <w:szCs w:val="24"/>
          <w:lang w:val="pt-BR"/>
        </w:rPr>
        <w:t>em 2D ou 3D de forma que exista no mínimo um personagem principal e um inimigo, pontuação e perda ou ganho da fase. Exemplos: batalha naval, labirinto, desafio ou aventura, xadrez, etc.</w:t>
      </w:r>
      <w:r w:rsidR="000467B0" w:rsidRPr="00E62F5D">
        <w:rPr>
          <w:rFonts w:asciiTheme="minorHAnsi" w:hAnsiTheme="minorHAnsi" w:cstheme="minorHAnsi"/>
          <w:sz w:val="24"/>
          <w:szCs w:val="24"/>
          <w:lang w:val="pt-BR"/>
        </w:rPr>
        <w:t xml:space="preserve"> Sugestão é de usar o Blender.</w:t>
      </w:r>
      <w:r w:rsidR="00EC747E" w:rsidRPr="00E62F5D">
        <w:rPr>
          <w:rFonts w:asciiTheme="minorHAnsi" w:hAnsiTheme="minorHAnsi" w:cstheme="minorHAnsi"/>
          <w:sz w:val="24"/>
          <w:szCs w:val="24"/>
          <w:lang w:val="pt-BR"/>
        </w:rPr>
        <w:t xml:space="preserve"> </w:t>
      </w:r>
      <w:r w:rsidR="00EC747E" w:rsidRPr="00E62F5D">
        <w:rPr>
          <w:rFonts w:asciiTheme="minorHAnsi" w:hAnsiTheme="minorHAnsi" w:cstheme="minorHAnsi"/>
          <w:sz w:val="24"/>
          <w:szCs w:val="24"/>
        </w:rPr>
        <w:t>Explique todas as fases usadas no pré-processamento e processamento da imagem usados na sua solução.</w:t>
      </w:r>
    </w:p>
    <w:p w14:paraId="7A994159" w14:textId="6F7946FB" w:rsidR="00617E28" w:rsidRDefault="00617E28" w:rsidP="00617E28">
      <w:pPr>
        <w:pStyle w:val="PargrafodaLista"/>
        <w:tabs>
          <w:tab w:val="left" w:pos="461"/>
        </w:tabs>
        <w:spacing w:before="101"/>
        <w:ind w:left="720" w:firstLine="0"/>
        <w:jc w:val="both"/>
        <w:rPr>
          <w:rFonts w:asciiTheme="minorHAnsi" w:hAnsiTheme="minorHAnsi" w:cstheme="minorHAnsi"/>
          <w:sz w:val="24"/>
          <w:szCs w:val="24"/>
        </w:rPr>
      </w:pPr>
      <w:r w:rsidRPr="008C01D4">
        <w:rPr>
          <w:rFonts w:asciiTheme="minorHAnsi" w:hAnsiTheme="minorHAnsi" w:cstheme="minorHAnsi"/>
          <w:b/>
          <w:sz w:val="24"/>
          <w:szCs w:val="24"/>
          <w:u w:val="single"/>
          <w:lang w:val="pt-BR"/>
        </w:rPr>
        <w:t>Entrega</w:t>
      </w:r>
      <w:r>
        <w:rPr>
          <w:rFonts w:asciiTheme="minorHAnsi" w:hAnsiTheme="minorHAnsi" w:cstheme="minorHAnsi"/>
          <w:b/>
          <w:sz w:val="24"/>
          <w:szCs w:val="24"/>
          <w:lang w:val="pt-BR"/>
        </w:rPr>
        <w:t>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004172">
        <w:rPr>
          <w:rFonts w:asciiTheme="minorHAnsi" w:hAnsiTheme="minorHAnsi" w:cstheme="minorHAnsi"/>
          <w:sz w:val="24"/>
          <w:szCs w:val="24"/>
        </w:rPr>
        <w:t>Executável no Blender</w:t>
      </w:r>
    </w:p>
    <w:p w14:paraId="11004151" w14:textId="082E6560" w:rsidR="00617E28" w:rsidRDefault="00617E28" w:rsidP="00617E28">
      <w:pPr>
        <w:pStyle w:val="PargrafodaLista"/>
        <w:tabs>
          <w:tab w:val="left" w:pos="461"/>
        </w:tabs>
        <w:spacing w:before="101"/>
        <w:ind w:left="720" w:firstLine="0"/>
        <w:jc w:val="both"/>
        <w:rPr>
          <w:rFonts w:asciiTheme="minorHAnsi" w:hAnsiTheme="minorHAnsi" w:cstheme="minorHAnsi"/>
          <w:sz w:val="24"/>
          <w:szCs w:val="24"/>
        </w:rPr>
      </w:pPr>
    </w:p>
    <w:p w14:paraId="76F3BDAF" w14:textId="77777777" w:rsidR="0009602B" w:rsidRPr="00F947AD" w:rsidRDefault="0009602B" w:rsidP="00617E28">
      <w:pPr>
        <w:pStyle w:val="PargrafodaLista"/>
        <w:tabs>
          <w:tab w:val="left" w:pos="461"/>
        </w:tabs>
        <w:spacing w:before="101"/>
        <w:ind w:left="720" w:firstLine="0"/>
        <w:jc w:val="both"/>
        <w:rPr>
          <w:rFonts w:asciiTheme="minorHAnsi" w:hAnsiTheme="minorHAnsi" w:cstheme="minorHAnsi"/>
          <w:sz w:val="24"/>
          <w:szCs w:val="24"/>
        </w:rPr>
      </w:pPr>
    </w:p>
    <w:p w14:paraId="2023B251" w14:textId="79C1C1D0" w:rsidR="00C574B1" w:rsidRPr="00E62F5D" w:rsidRDefault="00E62F5D" w:rsidP="0009602B">
      <w:pPr>
        <w:pStyle w:val="PargrafodaLista"/>
        <w:tabs>
          <w:tab w:val="left" w:pos="471"/>
        </w:tabs>
        <w:spacing w:before="102"/>
        <w:ind w:left="720" w:firstLine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9602B">
        <w:rPr>
          <w:rFonts w:asciiTheme="minorHAnsi" w:hAnsiTheme="minorHAnsi" w:cstheme="minorHAnsi"/>
          <w:b/>
          <w:bCs/>
          <w:sz w:val="24"/>
          <w:szCs w:val="24"/>
          <w:lang w:val="pt-BR"/>
        </w:rPr>
        <w:lastRenderedPageBreak/>
        <w:t>Projeto</w:t>
      </w:r>
      <w:r>
        <w:rPr>
          <w:rFonts w:asciiTheme="minorHAnsi" w:hAnsiTheme="minorHAnsi" w:cstheme="minorHAnsi"/>
          <w:b/>
          <w:sz w:val="24"/>
          <w:szCs w:val="24"/>
          <w:lang w:val="pt-BR"/>
        </w:rPr>
        <w:t xml:space="preserve"> 4 - </w:t>
      </w:r>
      <w:r w:rsidR="003D2A5C" w:rsidRPr="00E62F5D">
        <w:rPr>
          <w:rFonts w:asciiTheme="minorHAnsi" w:hAnsiTheme="minorHAnsi" w:cstheme="minorHAnsi"/>
          <w:b/>
          <w:sz w:val="24"/>
          <w:szCs w:val="24"/>
          <w:lang w:val="pt-BR"/>
        </w:rPr>
        <w:t>R</w:t>
      </w:r>
      <w:r w:rsidR="0093423C" w:rsidRPr="00E62F5D">
        <w:rPr>
          <w:rFonts w:asciiTheme="minorHAnsi" w:hAnsiTheme="minorHAnsi" w:cstheme="minorHAnsi"/>
          <w:b/>
          <w:sz w:val="24"/>
          <w:szCs w:val="24"/>
          <w:lang w:val="pt-BR"/>
        </w:rPr>
        <w:t xml:space="preserve">ealidade </w:t>
      </w:r>
      <w:r w:rsidR="003D2A5C" w:rsidRPr="00E62F5D">
        <w:rPr>
          <w:rFonts w:asciiTheme="minorHAnsi" w:hAnsiTheme="minorHAnsi" w:cstheme="minorHAnsi"/>
          <w:b/>
          <w:sz w:val="24"/>
          <w:szCs w:val="24"/>
          <w:lang w:val="pt-BR"/>
        </w:rPr>
        <w:t>V</w:t>
      </w:r>
      <w:r w:rsidR="0093423C" w:rsidRPr="00E62F5D">
        <w:rPr>
          <w:rFonts w:asciiTheme="minorHAnsi" w:hAnsiTheme="minorHAnsi" w:cstheme="minorHAnsi"/>
          <w:b/>
          <w:sz w:val="24"/>
          <w:szCs w:val="24"/>
          <w:lang w:val="pt-BR"/>
        </w:rPr>
        <w:t>irtual</w:t>
      </w:r>
      <w:r w:rsidR="00687D11" w:rsidRPr="00E62F5D">
        <w:rPr>
          <w:rFonts w:asciiTheme="minorHAnsi" w:hAnsiTheme="minorHAnsi" w:cstheme="minorHAnsi"/>
          <w:b/>
          <w:sz w:val="24"/>
          <w:szCs w:val="24"/>
          <w:lang w:val="pt-BR"/>
        </w:rPr>
        <w:t xml:space="preserve"> Aumentada</w:t>
      </w:r>
      <w:r w:rsidR="003D2A5C" w:rsidRPr="00E62F5D">
        <w:rPr>
          <w:rFonts w:asciiTheme="minorHAnsi" w:hAnsiTheme="minorHAnsi" w:cstheme="minorHAnsi"/>
          <w:b/>
          <w:sz w:val="24"/>
          <w:szCs w:val="24"/>
        </w:rPr>
        <w:t xml:space="preserve">: </w:t>
      </w:r>
      <w:r w:rsidR="003D2A5C" w:rsidRPr="00E62F5D">
        <w:rPr>
          <w:rFonts w:asciiTheme="minorHAnsi" w:hAnsiTheme="minorHAnsi" w:cstheme="minorHAnsi"/>
          <w:bCs/>
          <w:sz w:val="24"/>
          <w:szCs w:val="24"/>
          <w:lang w:val="pt-BR"/>
        </w:rPr>
        <w:t>Cri</w:t>
      </w:r>
      <w:r w:rsidR="00E516E3" w:rsidRPr="00E62F5D">
        <w:rPr>
          <w:rFonts w:asciiTheme="minorHAnsi" w:hAnsiTheme="minorHAnsi" w:cstheme="minorHAnsi"/>
          <w:bCs/>
          <w:sz w:val="24"/>
          <w:szCs w:val="24"/>
          <w:lang w:val="pt-BR"/>
        </w:rPr>
        <w:t>ar</w:t>
      </w:r>
      <w:r w:rsidR="003D2A5C" w:rsidRPr="00E62F5D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um sistema</w:t>
      </w:r>
      <w:r w:rsidR="00B3057D" w:rsidRPr="00E62F5D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para u</w:t>
      </w:r>
      <w:r w:rsidR="00687D11" w:rsidRPr="00E62F5D">
        <w:rPr>
          <w:rFonts w:asciiTheme="minorHAnsi" w:hAnsiTheme="minorHAnsi" w:cstheme="minorHAnsi"/>
          <w:bCs/>
          <w:sz w:val="24"/>
          <w:szCs w:val="24"/>
          <w:lang w:val="pt-BR"/>
        </w:rPr>
        <w:t>m</w:t>
      </w:r>
      <w:r w:rsidR="00B3057D" w:rsidRPr="00E62F5D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museu que usa </w:t>
      </w:r>
      <w:r w:rsidR="003D2A5C" w:rsidRPr="00E62F5D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a realidade aumentada como ferramenta de interação </w:t>
      </w:r>
      <w:r w:rsidR="00B3057D" w:rsidRPr="00E62F5D">
        <w:rPr>
          <w:rFonts w:asciiTheme="minorHAnsi" w:hAnsiTheme="minorHAnsi" w:cstheme="minorHAnsi"/>
          <w:bCs/>
          <w:sz w:val="24"/>
          <w:szCs w:val="24"/>
          <w:lang w:val="pt-BR"/>
        </w:rPr>
        <w:t>para um usuário que</w:t>
      </w:r>
      <w:r w:rsidR="00687D11" w:rsidRPr="00E62F5D">
        <w:rPr>
          <w:rFonts w:asciiTheme="minorHAnsi" w:hAnsiTheme="minorHAnsi" w:cstheme="minorHAnsi"/>
          <w:bCs/>
          <w:sz w:val="24"/>
          <w:szCs w:val="24"/>
          <w:lang w:val="pt-BR"/>
        </w:rPr>
        <w:t>,</w:t>
      </w:r>
      <w:r w:rsidR="00B3057D" w:rsidRPr="00E62F5D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</w:t>
      </w:r>
      <w:r w:rsidR="00687D11" w:rsidRPr="00E62F5D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de deslocando </w:t>
      </w:r>
      <w:r w:rsidR="00B3057D" w:rsidRPr="00E62F5D">
        <w:rPr>
          <w:rFonts w:asciiTheme="minorHAnsi" w:hAnsiTheme="minorHAnsi" w:cstheme="minorHAnsi"/>
          <w:bCs/>
          <w:sz w:val="24"/>
          <w:szCs w:val="24"/>
          <w:lang w:val="pt-BR"/>
        </w:rPr>
        <w:t>pelo museu</w:t>
      </w:r>
      <w:r w:rsidR="00687D11" w:rsidRPr="00E62F5D">
        <w:rPr>
          <w:rFonts w:asciiTheme="minorHAnsi" w:hAnsiTheme="minorHAnsi" w:cstheme="minorHAnsi"/>
          <w:bCs/>
          <w:sz w:val="24"/>
          <w:szCs w:val="24"/>
          <w:lang w:val="pt-BR"/>
        </w:rPr>
        <w:t>,</w:t>
      </w:r>
      <w:r w:rsidR="00B3057D" w:rsidRPr="00E62F5D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recebe informações sobre as obras e elementos </w:t>
      </w:r>
      <w:r w:rsidR="00687D11" w:rsidRPr="00E62F5D">
        <w:rPr>
          <w:rFonts w:asciiTheme="minorHAnsi" w:hAnsiTheme="minorHAnsi" w:cstheme="minorHAnsi"/>
          <w:bCs/>
          <w:sz w:val="24"/>
          <w:szCs w:val="24"/>
          <w:lang w:val="pt-BR"/>
        </w:rPr>
        <w:t>apresentados</w:t>
      </w:r>
      <w:r w:rsidR="00B3057D" w:rsidRPr="00E62F5D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no museu</w:t>
      </w:r>
      <w:r w:rsidR="00E516E3" w:rsidRPr="00E62F5D">
        <w:rPr>
          <w:rFonts w:asciiTheme="minorHAnsi" w:hAnsiTheme="minorHAnsi" w:cstheme="minorHAnsi"/>
          <w:bCs/>
          <w:sz w:val="24"/>
          <w:szCs w:val="24"/>
          <w:lang w:val="pt-BR"/>
        </w:rPr>
        <w:t>.</w:t>
      </w:r>
      <w:r w:rsidR="00EC747E" w:rsidRPr="00E62F5D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</w:t>
      </w:r>
      <w:r w:rsidR="00EC747E" w:rsidRPr="00E62F5D">
        <w:rPr>
          <w:rFonts w:asciiTheme="minorHAnsi" w:hAnsiTheme="minorHAnsi" w:cstheme="minorHAnsi"/>
          <w:sz w:val="24"/>
          <w:szCs w:val="24"/>
        </w:rPr>
        <w:t>Explique todas as fases usadas no pré-processamento e processamento da imagem usados na sua solução.</w:t>
      </w:r>
    </w:p>
    <w:p w14:paraId="72075FA0" w14:textId="4B0FF99D" w:rsidR="00617E28" w:rsidRDefault="00617E28" w:rsidP="00617E28">
      <w:pPr>
        <w:pStyle w:val="PargrafodaLista"/>
        <w:tabs>
          <w:tab w:val="left" w:pos="492"/>
        </w:tabs>
        <w:spacing w:before="101"/>
        <w:ind w:left="720" w:firstLine="0"/>
        <w:jc w:val="both"/>
        <w:rPr>
          <w:rFonts w:asciiTheme="minorHAnsi" w:hAnsiTheme="minorHAnsi" w:cstheme="minorHAnsi"/>
          <w:sz w:val="24"/>
          <w:szCs w:val="24"/>
        </w:rPr>
      </w:pPr>
      <w:r w:rsidRPr="008C01D4">
        <w:rPr>
          <w:rFonts w:asciiTheme="minorHAnsi" w:hAnsiTheme="minorHAnsi" w:cstheme="minorHAnsi"/>
          <w:b/>
          <w:sz w:val="24"/>
          <w:szCs w:val="24"/>
          <w:u w:val="single"/>
          <w:lang w:val="pt-BR"/>
        </w:rPr>
        <w:t>Entrega</w:t>
      </w:r>
      <w:r>
        <w:rPr>
          <w:rFonts w:asciiTheme="minorHAnsi" w:hAnsiTheme="minorHAnsi" w:cstheme="minorHAnsi"/>
          <w:b/>
          <w:sz w:val="24"/>
          <w:szCs w:val="24"/>
          <w:lang w:val="pt-BR"/>
        </w:rPr>
        <w:t>:</w:t>
      </w:r>
      <w:r>
        <w:rPr>
          <w:rFonts w:asciiTheme="minorHAnsi" w:hAnsiTheme="minorHAnsi" w:cstheme="minorHAnsi"/>
          <w:sz w:val="24"/>
          <w:szCs w:val="24"/>
        </w:rPr>
        <w:t xml:space="preserve"> notebook collab com o código desenvolvido</w:t>
      </w:r>
    </w:p>
    <w:p w14:paraId="3EE7C9D0" w14:textId="77777777" w:rsidR="00617E28" w:rsidRPr="00E516E3" w:rsidRDefault="00617E28" w:rsidP="00617E28">
      <w:pPr>
        <w:pStyle w:val="PargrafodaLista"/>
        <w:tabs>
          <w:tab w:val="left" w:pos="492"/>
        </w:tabs>
        <w:spacing w:before="101"/>
        <w:ind w:left="720" w:firstLine="0"/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147C9A28" w14:textId="5BE834FE" w:rsidR="00C574B1" w:rsidRDefault="00E62F5D" w:rsidP="00E62F5D">
      <w:pPr>
        <w:pStyle w:val="PargrafodaLista"/>
        <w:tabs>
          <w:tab w:val="left" w:pos="471"/>
        </w:tabs>
        <w:spacing w:before="102"/>
        <w:ind w:left="720" w:firstLine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  <w:lang w:val="pt-BR"/>
        </w:rPr>
        <w:t xml:space="preserve">Projeto 5 - </w:t>
      </w:r>
      <w:r w:rsidR="003D2A5C" w:rsidRPr="00E516E3">
        <w:rPr>
          <w:rFonts w:asciiTheme="minorHAnsi" w:hAnsiTheme="minorHAnsi" w:cstheme="minorHAnsi"/>
          <w:b/>
          <w:sz w:val="24"/>
          <w:szCs w:val="24"/>
          <w:lang w:val="pt-BR"/>
        </w:rPr>
        <w:t xml:space="preserve">Reconhecimento de </w:t>
      </w:r>
      <w:r w:rsidR="00502D21">
        <w:rPr>
          <w:rFonts w:asciiTheme="minorHAnsi" w:hAnsiTheme="minorHAnsi" w:cstheme="minorHAnsi"/>
          <w:b/>
          <w:sz w:val="24"/>
          <w:szCs w:val="24"/>
          <w:lang w:val="pt-BR"/>
        </w:rPr>
        <w:t>Padrões 1</w:t>
      </w:r>
      <w:r w:rsidR="00E2431E">
        <w:rPr>
          <w:rFonts w:asciiTheme="minorHAnsi" w:hAnsiTheme="minorHAnsi" w:cstheme="minorHAnsi"/>
          <w:b/>
          <w:sz w:val="24"/>
          <w:szCs w:val="24"/>
          <w:lang w:val="pt-BR"/>
        </w:rPr>
        <w:t xml:space="preserve"> - Objetos</w:t>
      </w:r>
      <w:r w:rsidR="003D2A5C" w:rsidRPr="00E516E3">
        <w:rPr>
          <w:rFonts w:asciiTheme="minorHAnsi" w:hAnsiTheme="minorHAnsi" w:cstheme="minorHAnsi"/>
          <w:b/>
          <w:sz w:val="24"/>
          <w:szCs w:val="24"/>
        </w:rPr>
        <w:t xml:space="preserve">: </w:t>
      </w:r>
      <w:r w:rsidR="00687D11">
        <w:rPr>
          <w:rFonts w:asciiTheme="minorHAnsi" w:hAnsiTheme="minorHAnsi" w:cstheme="minorHAnsi"/>
          <w:sz w:val="24"/>
          <w:szCs w:val="24"/>
          <w:lang w:val="pt-BR"/>
        </w:rPr>
        <w:t>O</w:t>
      </w:r>
      <w:r w:rsidR="00687D11" w:rsidRPr="00687D11">
        <w:rPr>
          <w:rFonts w:asciiTheme="minorHAnsi" w:hAnsiTheme="minorHAnsi" w:cstheme="minorHAnsi"/>
          <w:sz w:val="24"/>
          <w:szCs w:val="24"/>
          <w:lang w:val="pt-BR"/>
        </w:rPr>
        <w:t xml:space="preserve"> </w:t>
      </w:r>
      <w:r w:rsidR="00687D11" w:rsidRPr="00687D11">
        <w:rPr>
          <w:rFonts w:asciiTheme="minorHAnsi" w:hAnsiTheme="minorHAnsi" w:cstheme="minorHAnsi"/>
          <w:sz w:val="24"/>
          <w:szCs w:val="24"/>
          <w:lang w:val="pt-BR"/>
        </w:rPr>
        <w:t>reconhecimento</w:t>
      </w:r>
      <w:r w:rsidR="00687D11" w:rsidRPr="00687D11">
        <w:rPr>
          <w:rFonts w:asciiTheme="minorHAnsi" w:hAnsiTheme="minorHAnsi" w:cstheme="minorHAnsi"/>
          <w:b/>
          <w:bCs/>
          <w:sz w:val="24"/>
          <w:szCs w:val="24"/>
          <w:lang w:val="pt-BR"/>
        </w:rPr>
        <w:t xml:space="preserve"> </w:t>
      </w:r>
      <w:r w:rsidR="00687D11" w:rsidRPr="00687D11">
        <w:rPr>
          <w:rFonts w:asciiTheme="minorHAnsi" w:hAnsiTheme="minorHAnsi" w:cstheme="minorHAnsi"/>
          <w:bCs/>
          <w:sz w:val="24"/>
          <w:szCs w:val="24"/>
          <w:lang w:val="pt-BR"/>
        </w:rPr>
        <w:t>de padrões</w:t>
      </w:r>
      <w:r w:rsidR="00687D11" w:rsidRPr="00687D11">
        <w:rPr>
          <w:rFonts w:asciiTheme="minorHAnsi" w:hAnsiTheme="minorHAnsi" w:cstheme="minorHAnsi"/>
          <w:sz w:val="24"/>
          <w:szCs w:val="24"/>
          <w:lang w:val="pt-BR"/>
        </w:rPr>
        <w:t xml:space="preserve"> é um conjunto de técnicas e abordagens usadas para </w:t>
      </w:r>
      <w:r w:rsidR="00687D11" w:rsidRPr="00687D11">
        <w:rPr>
          <w:rFonts w:asciiTheme="minorHAnsi" w:hAnsiTheme="minorHAnsi" w:cstheme="minorHAnsi"/>
          <w:bCs/>
          <w:sz w:val="24"/>
          <w:szCs w:val="24"/>
          <w:lang w:val="pt-BR"/>
        </w:rPr>
        <w:t>identificar, classificar ou interpretar formas, objetos e estruturas</w:t>
      </w:r>
      <w:r w:rsidR="00687D11" w:rsidRPr="00687D11">
        <w:rPr>
          <w:rFonts w:asciiTheme="minorHAnsi" w:hAnsiTheme="minorHAnsi" w:cstheme="minorHAnsi"/>
          <w:sz w:val="24"/>
          <w:szCs w:val="24"/>
          <w:lang w:val="pt-BR"/>
        </w:rPr>
        <w:t xml:space="preserve"> em imagens ou modelos visuais</w:t>
      </w:r>
      <w:r w:rsidR="00687D11">
        <w:rPr>
          <w:rFonts w:asciiTheme="minorHAnsi" w:hAnsiTheme="minorHAnsi" w:cstheme="minorHAnsi"/>
          <w:sz w:val="24"/>
          <w:szCs w:val="24"/>
          <w:lang w:val="pt-BR"/>
        </w:rPr>
        <w:t xml:space="preserve">. </w:t>
      </w:r>
      <w:r w:rsidR="00E16E09">
        <w:rPr>
          <w:rFonts w:asciiTheme="minorHAnsi" w:hAnsiTheme="minorHAnsi" w:cstheme="minorHAnsi"/>
          <w:sz w:val="24"/>
          <w:szCs w:val="24"/>
          <w:lang w:val="pt-BR"/>
        </w:rPr>
        <w:t xml:space="preserve">Desenvolver um programa com o </w:t>
      </w:r>
      <w:proofErr w:type="spellStart"/>
      <w:r w:rsidR="00E16E09">
        <w:rPr>
          <w:rFonts w:asciiTheme="minorHAnsi" w:hAnsiTheme="minorHAnsi" w:cstheme="minorHAnsi"/>
          <w:sz w:val="24"/>
          <w:szCs w:val="24"/>
          <w:lang w:val="pt-BR"/>
        </w:rPr>
        <w:t>OpenCV</w:t>
      </w:r>
      <w:proofErr w:type="spellEnd"/>
      <w:r w:rsidR="00E16E09">
        <w:rPr>
          <w:rFonts w:asciiTheme="minorHAnsi" w:hAnsiTheme="minorHAnsi" w:cstheme="minorHAnsi"/>
          <w:sz w:val="24"/>
          <w:szCs w:val="24"/>
          <w:lang w:val="pt-BR"/>
        </w:rPr>
        <w:t xml:space="preserve"> que faz uma contagem automática de objetos do mesmo tipo em uma imagem. O programa deve ser capaz de distinguir se existem objetos de tipos diferentes e conta-los, se for o caso, separadamente. </w:t>
      </w:r>
      <w:r w:rsidR="00E2431E">
        <w:rPr>
          <w:rFonts w:asciiTheme="minorHAnsi" w:hAnsiTheme="minorHAnsi" w:cstheme="minorHAnsi"/>
          <w:sz w:val="24"/>
          <w:szCs w:val="24"/>
          <w:lang w:val="pt-BR"/>
        </w:rPr>
        <w:t xml:space="preserve">Também deve ser capaz de identificar o tamanho relativo dos objetos. </w:t>
      </w:r>
      <w:r w:rsidR="00E16E09">
        <w:rPr>
          <w:rFonts w:asciiTheme="minorHAnsi" w:hAnsiTheme="minorHAnsi" w:cstheme="minorHAnsi"/>
          <w:sz w:val="24"/>
          <w:szCs w:val="24"/>
          <w:lang w:val="pt-BR"/>
        </w:rPr>
        <w:t>Tipos de imagens sugeridas: conjunto de dados, pílulas, tampas, outras.</w:t>
      </w:r>
      <w:r w:rsidR="008C01D4">
        <w:rPr>
          <w:rFonts w:asciiTheme="minorHAnsi" w:hAnsiTheme="minorHAnsi" w:cstheme="minorHAnsi"/>
          <w:sz w:val="24"/>
          <w:szCs w:val="24"/>
          <w:lang w:val="pt-BR"/>
        </w:rPr>
        <w:t xml:space="preserve"> </w:t>
      </w:r>
      <w:r w:rsidR="008C01D4">
        <w:rPr>
          <w:rFonts w:asciiTheme="minorHAnsi" w:hAnsiTheme="minorHAnsi" w:cstheme="minorHAnsi"/>
          <w:sz w:val="24"/>
          <w:szCs w:val="24"/>
        </w:rPr>
        <w:t>Explique todas as fases usadas no pré-processamento e processamento da imagem usados na sua solução.</w:t>
      </w:r>
    </w:p>
    <w:p w14:paraId="52480F9D" w14:textId="77777777" w:rsidR="008C01D4" w:rsidRPr="00502D21" w:rsidRDefault="008C01D4" w:rsidP="008C01D4">
      <w:pPr>
        <w:pStyle w:val="PargrafodaLista"/>
        <w:tabs>
          <w:tab w:val="left" w:pos="471"/>
        </w:tabs>
        <w:spacing w:before="102"/>
        <w:ind w:left="720" w:firstLine="0"/>
        <w:jc w:val="both"/>
        <w:rPr>
          <w:rFonts w:asciiTheme="minorHAnsi" w:hAnsiTheme="minorHAnsi" w:cstheme="minorHAnsi"/>
          <w:sz w:val="24"/>
          <w:szCs w:val="24"/>
        </w:rPr>
      </w:pPr>
      <w:r w:rsidRPr="008C01D4">
        <w:rPr>
          <w:rFonts w:asciiTheme="minorHAnsi" w:hAnsiTheme="minorHAnsi" w:cstheme="minorHAnsi"/>
          <w:b/>
          <w:sz w:val="24"/>
          <w:szCs w:val="24"/>
          <w:u w:val="single"/>
          <w:lang w:val="pt-BR"/>
        </w:rPr>
        <w:t>Entrega</w:t>
      </w:r>
      <w:r>
        <w:rPr>
          <w:rFonts w:asciiTheme="minorHAnsi" w:hAnsiTheme="minorHAnsi" w:cstheme="minorHAnsi"/>
          <w:b/>
          <w:sz w:val="24"/>
          <w:szCs w:val="24"/>
          <w:lang w:val="pt-BR"/>
        </w:rPr>
        <w:t>:</w:t>
      </w:r>
      <w:r>
        <w:rPr>
          <w:rFonts w:asciiTheme="minorHAnsi" w:hAnsiTheme="minorHAnsi" w:cstheme="minorHAnsi"/>
          <w:sz w:val="24"/>
          <w:szCs w:val="24"/>
        </w:rPr>
        <w:t xml:space="preserve"> notebook collab com o código desenvolvido</w:t>
      </w:r>
    </w:p>
    <w:p w14:paraId="185364A0" w14:textId="77777777" w:rsidR="008C01D4" w:rsidRPr="008C01D4" w:rsidRDefault="008C01D4" w:rsidP="008C01D4">
      <w:pPr>
        <w:pStyle w:val="PargrafodaLista"/>
        <w:tabs>
          <w:tab w:val="left" w:pos="471"/>
        </w:tabs>
        <w:spacing w:before="102"/>
        <w:ind w:left="720" w:firstLine="0"/>
        <w:jc w:val="both"/>
        <w:rPr>
          <w:rFonts w:asciiTheme="minorHAnsi" w:hAnsiTheme="minorHAnsi" w:cstheme="minorHAnsi"/>
          <w:sz w:val="24"/>
          <w:szCs w:val="24"/>
        </w:rPr>
      </w:pPr>
    </w:p>
    <w:p w14:paraId="38E900B5" w14:textId="081C4483" w:rsidR="00502D21" w:rsidRDefault="00E62F5D" w:rsidP="00E62F5D">
      <w:pPr>
        <w:pStyle w:val="PargrafodaLista"/>
        <w:tabs>
          <w:tab w:val="left" w:pos="471"/>
        </w:tabs>
        <w:spacing w:before="102"/>
        <w:ind w:left="720" w:firstLine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  <w:lang w:val="pt-BR"/>
        </w:rPr>
        <w:t xml:space="preserve">Projeto 6 - </w:t>
      </w:r>
      <w:r w:rsidR="00502D21" w:rsidRPr="00E516E3">
        <w:rPr>
          <w:rFonts w:asciiTheme="minorHAnsi" w:hAnsiTheme="minorHAnsi" w:cstheme="minorHAnsi"/>
          <w:b/>
          <w:sz w:val="24"/>
          <w:szCs w:val="24"/>
          <w:lang w:val="pt-BR"/>
        </w:rPr>
        <w:t xml:space="preserve">Reconhecimento de </w:t>
      </w:r>
      <w:r w:rsidR="00502D21">
        <w:rPr>
          <w:rFonts w:asciiTheme="minorHAnsi" w:hAnsiTheme="minorHAnsi" w:cstheme="minorHAnsi"/>
          <w:b/>
          <w:sz w:val="24"/>
          <w:szCs w:val="24"/>
          <w:lang w:val="pt-BR"/>
        </w:rPr>
        <w:t>Padrões 2</w:t>
      </w:r>
      <w:r w:rsidR="00E2431E">
        <w:rPr>
          <w:rFonts w:asciiTheme="minorHAnsi" w:hAnsiTheme="minorHAnsi" w:cstheme="minorHAnsi"/>
          <w:b/>
          <w:sz w:val="24"/>
          <w:szCs w:val="24"/>
          <w:lang w:val="pt-BR"/>
        </w:rPr>
        <w:t xml:space="preserve"> - Caracteres</w:t>
      </w:r>
      <w:r w:rsidR="00502D21" w:rsidRPr="00E516E3">
        <w:rPr>
          <w:rFonts w:asciiTheme="minorHAnsi" w:hAnsiTheme="minorHAnsi" w:cstheme="minorHAnsi"/>
          <w:b/>
          <w:sz w:val="24"/>
          <w:szCs w:val="24"/>
        </w:rPr>
        <w:t xml:space="preserve">: </w:t>
      </w:r>
      <w:r w:rsidR="00E2431E">
        <w:rPr>
          <w:rFonts w:asciiTheme="minorHAnsi" w:hAnsiTheme="minorHAnsi" w:cstheme="minorHAnsi"/>
          <w:sz w:val="24"/>
          <w:szCs w:val="24"/>
          <w:lang w:val="pt-BR"/>
        </w:rPr>
        <w:t xml:space="preserve">Desenvolver um programa com o </w:t>
      </w:r>
      <w:proofErr w:type="spellStart"/>
      <w:r w:rsidR="00E2431E">
        <w:rPr>
          <w:rFonts w:asciiTheme="minorHAnsi" w:hAnsiTheme="minorHAnsi" w:cstheme="minorHAnsi"/>
          <w:sz w:val="24"/>
          <w:szCs w:val="24"/>
          <w:lang w:val="pt-BR"/>
        </w:rPr>
        <w:t>OpenCV</w:t>
      </w:r>
      <w:proofErr w:type="spellEnd"/>
      <w:r w:rsidR="00E2431E">
        <w:rPr>
          <w:rFonts w:asciiTheme="minorHAnsi" w:hAnsiTheme="minorHAnsi" w:cstheme="minorHAnsi"/>
          <w:sz w:val="24"/>
          <w:szCs w:val="24"/>
          <w:lang w:val="pt-BR"/>
        </w:rPr>
        <w:t xml:space="preserve"> que </w:t>
      </w:r>
      <w:r w:rsidR="00502D21" w:rsidRPr="00E516E3">
        <w:rPr>
          <w:rFonts w:asciiTheme="minorHAnsi" w:hAnsiTheme="minorHAnsi" w:cstheme="minorHAnsi"/>
          <w:sz w:val="24"/>
          <w:szCs w:val="24"/>
        </w:rPr>
        <w:t xml:space="preserve">usar técnicas de </w:t>
      </w:r>
      <w:r w:rsidR="00502D21">
        <w:rPr>
          <w:rFonts w:asciiTheme="minorHAnsi" w:hAnsiTheme="minorHAnsi" w:cstheme="minorHAnsi"/>
          <w:sz w:val="24"/>
          <w:szCs w:val="24"/>
          <w:lang w:val="pt-BR"/>
        </w:rPr>
        <w:t xml:space="preserve">computação gráfica </w:t>
      </w:r>
      <w:r w:rsidR="00502D21" w:rsidRPr="00E516E3">
        <w:rPr>
          <w:rFonts w:asciiTheme="minorHAnsi" w:hAnsiTheme="minorHAnsi" w:cstheme="minorHAnsi"/>
          <w:sz w:val="24"/>
          <w:szCs w:val="24"/>
        </w:rPr>
        <w:t>para</w:t>
      </w:r>
      <w:r w:rsidR="00502D21" w:rsidRPr="00E516E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502D21" w:rsidRPr="00E516E3">
        <w:rPr>
          <w:rFonts w:asciiTheme="minorHAnsi" w:hAnsiTheme="minorHAnsi" w:cstheme="minorHAnsi"/>
          <w:sz w:val="24"/>
          <w:szCs w:val="24"/>
        </w:rPr>
        <w:t>identifica</w:t>
      </w:r>
      <w:r w:rsidR="00E2431E">
        <w:rPr>
          <w:rFonts w:asciiTheme="minorHAnsi" w:hAnsiTheme="minorHAnsi" w:cstheme="minorHAnsi"/>
          <w:sz w:val="24"/>
          <w:szCs w:val="24"/>
        </w:rPr>
        <w:t xml:space="preserve">r caracteres numa imagem. Explique todas as fases usadas no </w:t>
      </w:r>
      <w:r w:rsidR="008C01D4">
        <w:rPr>
          <w:rFonts w:asciiTheme="minorHAnsi" w:hAnsiTheme="minorHAnsi" w:cstheme="minorHAnsi"/>
          <w:sz w:val="24"/>
          <w:szCs w:val="24"/>
        </w:rPr>
        <w:t xml:space="preserve">pré-processamento e </w:t>
      </w:r>
      <w:r w:rsidR="00E2431E">
        <w:rPr>
          <w:rFonts w:asciiTheme="minorHAnsi" w:hAnsiTheme="minorHAnsi" w:cstheme="minorHAnsi"/>
          <w:sz w:val="24"/>
          <w:szCs w:val="24"/>
        </w:rPr>
        <w:t>process</w:t>
      </w:r>
      <w:r w:rsidR="008C01D4">
        <w:rPr>
          <w:rFonts w:asciiTheme="minorHAnsi" w:hAnsiTheme="minorHAnsi" w:cstheme="minorHAnsi"/>
          <w:sz w:val="24"/>
          <w:szCs w:val="24"/>
        </w:rPr>
        <w:t>amento da imagem usados n</w:t>
      </w:r>
      <w:r w:rsidR="00E2431E">
        <w:rPr>
          <w:rFonts w:asciiTheme="minorHAnsi" w:hAnsiTheme="minorHAnsi" w:cstheme="minorHAnsi"/>
          <w:sz w:val="24"/>
          <w:szCs w:val="24"/>
        </w:rPr>
        <w:t>a sua solução.</w:t>
      </w:r>
      <w:r w:rsidR="00F00A2F">
        <w:rPr>
          <w:rFonts w:asciiTheme="minorHAnsi" w:hAnsiTheme="minorHAnsi" w:cstheme="minorHAnsi"/>
          <w:sz w:val="24"/>
          <w:szCs w:val="24"/>
        </w:rPr>
        <w:t xml:space="preserve"> Identificar placas de veículos ou outras imegens que envolvam textos.</w:t>
      </w:r>
    </w:p>
    <w:p w14:paraId="73F5F15E" w14:textId="04567529" w:rsidR="008C01D4" w:rsidRDefault="008C01D4" w:rsidP="008C01D4">
      <w:pPr>
        <w:pStyle w:val="PargrafodaLista"/>
        <w:tabs>
          <w:tab w:val="left" w:pos="471"/>
        </w:tabs>
        <w:spacing w:before="102"/>
        <w:ind w:left="720" w:firstLine="0"/>
        <w:jc w:val="both"/>
        <w:rPr>
          <w:rFonts w:asciiTheme="minorHAnsi" w:hAnsiTheme="minorHAnsi" w:cstheme="minorHAnsi"/>
          <w:sz w:val="24"/>
          <w:szCs w:val="24"/>
        </w:rPr>
      </w:pPr>
      <w:r w:rsidRPr="008C01D4">
        <w:rPr>
          <w:rFonts w:asciiTheme="minorHAnsi" w:hAnsiTheme="minorHAnsi" w:cstheme="minorHAnsi"/>
          <w:b/>
          <w:sz w:val="24"/>
          <w:szCs w:val="24"/>
          <w:u w:val="single"/>
          <w:lang w:val="pt-BR"/>
        </w:rPr>
        <w:t>Entrega</w:t>
      </w:r>
      <w:r>
        <w:rPr>
          <w:rFonts w:asciiTheme="minorHAnsi" w:hAnsiTheme="minorHAnsi" w:cstheme="minorHAnsi"/>
          <w:b/>
          <w:sz w:val="24"/>
          <w:szCs w:val="24"/>
          <w:lang w:val="pt-BR"/>
        </w:rPr>
        <w:t>:</w:t>
      </w:r>
      <w:r>
        <w:rPr>
          <w:rFonts w:asciiTheme="minorHAnsi" w:hAnsiTheme="minorHAnsi" w:cstheme="minorHAnsi"/>
          <w:sz w:val="24"/>
          <w:szCs w:val="24"/>
        </w:rPr>
        <w:t xml:space="preserve"> notebook collab com o código desenvolvido</w:t>
      </w:r>
    </w:p>
    <w:p w14:paraId="03D95C4C" w14:textId="77777777" w:rsidR="004967F6" w:rsidRPr="00502D21" w:rsidRDefault="004967F6" w:rsidP="008C01D4">
      <w:pPr>
        <w:pStyle w:val="PargrafodaLista"/>
        <w:tabs>
          <w:tab w:val="left" w:pos="471"/>
        </w:tabs>
        <w:spacing w:before="102"/>
        <w:ind w:left="720" w:firstLine="0"/>
        <w:jc w:val="both"/>
        <w:rPr>
          <w:rFonts w:asciiTheme="minorHAnsi" w:hAnsiTheme="minorHAnsi" w:cstheme="minorHAnsi"/>
          <w:sz w:val="24"/>
          <w:szCs w:val="24"/>
        </w:rPr>
      </w:pPr>
    </w:p>
    <w:p w14:paraId="0B32A403" w14:textId="75871DDB" w:rsidR="00C574B1" w:rsidRPr="004967F6" w:rsidRDefault="00E62F5D" w:rsidP="00E62F5D">
      <w:pPr>
        <w:pStyle w:val="PargrafodaLista"/>
        <w:tabs>
          <w:tab w:val="left" w:pos="471"/>
        </w:tabs>
        <w:spacing w:before="102"/>
        <w:ind w:left="720" w:firstLine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pt-BR"/>
        </w:rPr>
        <w:t xml:space="preserve">Projeto 7 - </w:t>
      </w:r>
      <w:r w:rsidR="003D2A5C" w:rsidRPr="00E516E3">
        <w:rPr>
          <w:rFonts w:asciiTheme="minorHAnsi" w:hAnsiTheme="minorHAnsi" w:cstheme="minorHAnsi"/>
          <w:b/>
          <w:bCs/>
          <w:sz w:val="24"/>
          <w:szCs w:val="24"/>
          <w:lang w:val="pt-BR"/>
        </w:rPr>
        <w:t xml:space="preserve">Reconhecimento de </w:t>
      </w:r>
      <w:r w:rsidR="00502D21">
        <w:rPr>
          <w:rFonts w:asciiTheme="minorHAnsi" w:hAnsiTheme="minorHAnsi" w:cstheme="minorHAnsi"/>
          <w:b/>
          <w:bCs/>
          <w:sz w:val="24"/>
          <w:szCs w:val="24"/>
          <w:lang w:val="pt-BR"/>
        </w:rPr>
        <w:t>Pessoas</w:t>
      </w:r>
      <w:r w:rsidR="003D2A5C" w:rsidRPr="00E516E3">
        <w:rPr>
          <w:rFonts w:asciiTheme="minorHAnsi" w:hAnsiTheme="minorHAnsi" w:cstheme="minorHAnsi"/>
          <w:b/>
          <w:bCs/>
          <w:sz w:val="24"/>
          <w:szCs w:val="24"/>
          <w:lang w:val="pt-BR"/>
        </w:rPr>
        <w:t xml:space="preserve">: </w:t>
      </w:r>
      <w:r w:rsidR="00B3057D" w:rsidRPr="00B3057D">
        <w:rPr>
          <w:rFonts w:asciiTheme="minorHAnsi" w:hAnsiTheme="minorHAnsi" w:cstheme="minorHAnsi"/>
          <w:sz w:val="24"/>
          <w:szCs w:val="24"/>
        </w:rPr>
        <w:t xml:space="preserve">Desenvolver um programa </w:t>
      </w:r>
      <w:r w:rsidR="00B3057D">
        <w:rPr>
          <w:rFonts w:asciiTheme="minorHAnsi" w:hAnsiTheme="minorHAnsi" w:cstheme="minorHAnsi"/>
          <w:sz w:val="24"/>
          <w:szCs w:val="24"/>
        </w:rPr>
        <w:t xml:space="preserve">que </w:t>
      </w:r>
      <w:r w:rsidR="003D2A5C" w:rsidRPr="00B3057D">
        <w:rPr>
          <w:rFonts w:asciiTheme="minorHAnsi" w:hAnsiTheme="minorHAnsi" w:cstheme="minorHAnsi"/>
          <w:sz w:val="24"/>
          <w:szCs w:val="24"/>
        </w:rPr>
        <w:t>u</w:t>
      </w:r>
      <w:r w:rsidR="003D2A5C" w:rsidRPr="00E516E3">
        <w:rPr>
          <w:rFonts w:asciiTheme="minorHAnsi" w:hAnsiTheme="minorHAnsi" w:cstheme="minorHAnsi"/>
          <w:sz w:val="24"/>
          <w:szCs w:val="24"/>
        </w:rPr>
        <w:t>s</w:t>
      </w:r>
      <w:r w:rsidR="00E516E3" w:rsidRPr="00E516E3">
        <w:rPr>
          <w:rFonts w:asciiTheme="minorHAnsi" w:hAnsiTheme="minorHAnsi" w:cstheme="minorHAnsi"/>
          <w:sz w:val="24"/>
          <w:szCs w:val="24"/>
        </w:rPr>
        <w:t>a</w:t>
      </w:r>
      <w:r w:rsidR="003D2A5C" w:rsidRPr="00E516E3">
        <w:rPr>
          <w:rFonts w:asciiTheme="minorHAnsi" w:hAnsiTheme="minorHAnsi" w:cstheme="minorHAnsi"/>
          <w:sz w:val="24"/>
          <w:szCs w:val="24"/>
        </w:rPr>
        <w:t xml:space="preserve"> técnicas </w:t>
      </w:r>
      <w:r w:rsidR="00B1433A" w:rsidRPr="00E516E3">
        <w:rPr>
          <w:rFonts w:asciiTheme="minorHAnsi" w:hAnsiTheme="minorHAnsi" w:cstheme="minorHAnsi"/>
          <w:sz w:val="24"/>
          <w:szCs w:val="24"/>
        </w:rPr>
        <w:t xml:space="preserve">de </w:t>
      </w:r>
      <w:r w:rsidR="00B1433A">
        <w:rPr>
          <w:rFonts w:asciiTheme="minorHAnsi" w:hAnsiTheme="minorHAnsi" w:cstheme="minorHAnsi"/>
          <w:sz w:val="24"/>
          <w:szCs w:val="24"/>
          <w:lang w:val="pt-BR"/>
        </w:rPr>
        <w:t xml:space="preserve">computação gráfica </w:t>
      </w:r>
      <w:r w:rsidR="00E16E09">
        <w:rPr>
          <w:rFonts w:asciiTheme="minorHAnsi" w:hAnsiTheme="minorHAnsi" w:cstheme="minorHAnsi"/>
          <w:sz w:val="24"/>
          <w:szCs w:val="24"/>
          <w:lang w:val="pt-BR"/>
        </w:rPr>
        <w:t xml:space="preserve">com o </w:t>
      </w:r>
      <w:proofErr w:type="spellStart"/>
      <w:r w:rsidR="00E16E09">
        <w:rPr>
          <w:rFonts w:asciiTheme="minorHAnsi" w:hAnsiTheme="minorHAnsi" w:cstheme="minorHAnsi"/>
          <w:sz w:val="24"/>
          <w:szCs w:val="24"/>
          <w:lang w:val="pt-BR"/>
        </w:rPr>
        <w:t>OpenCV</w:t>
      </w:r>
      <w:proofErr w:type="spellEnd"/>
      <w:r w:rsidR="00E16E09">
        <w:rPr>
          <w:rFonts w:asciiTheme="minorHAnsi" w:hAnsiTheme="minorHAnsi" w:cstheme="minorHAnsi"/>
          <w:sz w:val="24"/>
          <w:szCs w:val="24"/>
          <w:lang w:val="pt-BR"/>
        </w:rPr>
        <w:t xml:space="preserve"> </w:t>
      </w:r>
      <w:r w:rsidR="003D2A5C" w:rsidRPr="00E516E3">
        <w:rPr>
          <w:rFonts w:asciiTheme="minorHAnsi" w:hAnsiTheme="minorHAnsi" w:cstheme="minorHAnsi"/>
          <w:sz w:val="24"/>
          <w:szCs w:val="24"/>
        </w:rPr>
        <w:t>para</w:t>
      </w:r>
      <w:r w:rsidR="003D2A5C" w:rsidRPr="00E516E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3D2A5C" w:rsidRPr="00E516E3">
        <w:rPr>
          <w:rFonts w:asciiTheme="minorHAnsi" w:hAnsiTheme="minorHAnsi" w:cstheme="minorHAnsi"/>
          <w:sz w:val="24"/>
          <w:szCs w:val="24"/>
        </w:rPr>
        <w:t>identificar</w:t>
      </w:r>
      <w:r w:rsidR="003D2A5C" w:rsidRPr="00E516E3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3D2A5C" w:rsidRPr="00E516E3">
        <w:rPr>
          <w:rFonts w:asciiTheme="minorHAnsi" w:hAnsiTheme="minorHAnsi" w:cstheme="minorHAnsi"/>
          <w:sz w:val="24"/>
          <w:szCs w:val="24"/>
        </w:rPr>
        <w:t>pessoas</w:t>
      </w:r>
      <w:r w:rsidR="003D2A5C" w:rsidRPr="00E516E3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3D2A5C" w:rsidRPr="00E516E3">
        <w:rPr>
          <w:rFonts w:asciiTheme="minorHAnsi" w:hAnsiTheme="minorHAnsi" w:cstheme="minorHAnsi"/>
          <w:sz w:val="24"/>
          <w:szCs w:val="24"/>
        </w:rPr>
        <w:t>em</w:t>
      </w:r>
      <w:r w:rsidR="00BD1E91">
        <w:rPr>
          <w:rFonts w:asciiTheme="minorHAnsi" w:hAnsiTheme="minorHAnsi" w:cstheme="minorHAnsi"/>
          <w:sz w:val="24"/>
          <w:szCs w:val="24"/>
        </w:rPr>
        <w:t xml:space="preserve"> diferentes</w:t>
      </w:r>
      <w:r w:rsidR="003D2A5C" w:rsidRPr="00E516E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3D2A5C" w:rsidRPr="00E516E3">
        <w:rPr>
          <w:rFonts w:asciiTheme="minorHAnsi" w:hAnsiTheme="minorHAnsi" w:cstheme="minorHAnsi"/>
          <w:sz w:val="24"/>
          <w:szCs w:val="24"/>
        </w:rPr>
        <w:t>imagens</w:t>
      </w:r>
      <w:r w:rsidR="00E16E09">
        <w:rPr>
          <w:rFonts w:asciiTheme="minorHAnsi" w:hAnsiTheme="minorHAnsi" w:cstheme="minorHAnsi"/>
          <w:sz w:val="24"/>
          <w:szCs w:val="24"/>
        </w:rPr>
        <w:t xml:space="preserve"> e cenários</w:t>
      </w:r>
      <w:r w:rsidR="003D2A5C" w:rsidRPr="00E516E3">
        <w:rPr>
          <w:rFonts w:asciiTheme="minorHAnsi" w:hAnsiTheme="minorHAnsi" w:cstheme="minorHAnsi"/>
          <w:sz w:val="24"/>
          <w:szCs w:val="24"/>
        </w:rPr>
        <w:t>.</w:t>
      </w:r>
      <w:r w:rsidR="00B3057D">
        <w:rPr>
          <w:rFonts w:asciiTheme="minorHAnsi" w:hAnsiTheme="minorHAnsi" w:cstheme="minorHAnsi"/>
          <w:sz w:val="24"/>
          <w:szCs w:val="24"/>
        </w:rPr>
        <w:t xml:space="preserve"> </w:t>
      </w:r>
      <w:r w:rsidR="00E16E09">
        <w:rPr>
          <w:rFonts w:asciiTheme="minorHAnsi" w:hAnsiTheme="minorHAnsi" w:cstheme="minorHAnsi"/>
          <w:sz w:val="24"/>
          <w:szCs w:val="24"/>
        </w:rPr>
        <w:t xml:space="preserve">As imagens devem ter pessoas individualmente e agrupamentos de pessoas. </w:t>
      </w:r>
      <w:r w:rsidR="00B3057D">
        <w:rPr>
          <w:rFonts w:asciiTheme="minorHAnsi" w:hAnsiTheme="minorHAnsi" w:cstheme="minorHAnsi"/>
          <w:sz w:val="24"/>
          <w:szCs w:val="24"/>
        </w:rPr>
        <w:t xml:space="preserve">As pessoas devem </w:t>
      </w:r>
      <w:r w:rsidR="00E16E09">
        <w:rPr>
          <w:rFonts w:asciiTheme="minorHAnsi" w:hAnsiTheme="minorHAnsi" w:cstheme="minorHAnsi"/>
          <w:sz w:val="24"/>
          <w:szCs w:val="24"/>
        </w:rPr>
        <w:t xml:space="preserve"> ser</w:t>
      </w:r>
      <w:r w:rsidR="00B3057D">
        <w:rPr>
          <w:rFonts w:asciiTheme="minorHAnsi" w:hAnsiTheme="minorHAnsi" w:cstheme="minorHAnsi"/>
          <w:sz w:val="24"/>
          <w:szCs w:val="24"/>
        </w:rPr>
        <w:t xml:space="preserve"> identificadas </w:t>
      </w:r>
      <w:r w:rsidR="00E16E09">
        <w:rPr>
          <w:rFonts w:asciiTheme="minorHAnsi" w:hAnsiTheme="minorHAnsi" w:cstheme="minorHAnsi"/>
          <w:sz w:val="24"/>
          <w:szCs w:val="24"/>
        </w:rPr>
        <w:t xml:space="preserve">através de </w:t>
      </w:r>
      <w:r w:rsidR="00B3057D">
        <w:rPr>
          <w:rFonts w:asciiTheme="minorHAnsi" w:hAnsiTheme="minorHAnsi" w:cstheme="minorHAnsi"/>
          <w:sz w:val="24"/>
          <w:szCs w:val="24"/>
        </w:rPr>
        <w:t>uma base de dados com sua fotografia e identifi</w:t>
      </w:r>
      <w:r w:rsidR="00E16E09">
        <w:rPr>
          <w:rFonts w:asciiTheme="minorHAnsi" w:hAnsiTheme="minorHAnsi" w:cstheme="minorHAnsi"/>
          <w:sz w:val="24"/>
          <w:szCs w:val="24"/>
        </w:rPr>
        <w:t>cação</w:t>
      </w:r>
      <w:r w:rsidR="00B3057D">
        <w:rPr>
          <w:rFonts w:asciiTheme="minorHAnsi" w:hAnsiTheme="minorHAnsi" w:cstheme="minorHAnsi"/>
          <w:sz w:val="24"/>
          <w:szCs w:val="24"/>
        </w:rPr>
        <w:t xml:space="preserve"> genérica.</w:t>
      </w:r>
      <w:r w:rsidR="00EC747E">
        <w:rPr>
          <w:rFonts w:asciiTheme="minorHAnsi" w:hAnsiTheme="minorHAnsi" w:cstheme="minorHAnsi"/>
          <w:sz w:val="24"/>
          <w:szCs w:val="24"/>
        </w:rPr>
        <w:t xml:space="preserve"> </w:t>
      </w:r>
      <w:r w:rsidR="00EC747E">
        <w:rPr>
          <w:rFonts w:asciiTheme="minorHAnsi" w:hAnsiTheme="minorHAnsi" w:cstheme="minorHAnsi"/>
          <w:sz w:val="24"/>
          <w:szCs w:val="24"/>
        </w:rPr>
        <w:t>Explique todas as fases usadas no pré-processamento e processamento da imagem usados na sua solução.</w:t>
      </w:r>
    </w:p>
    <w:p w14:paraId="2811FD34" w14:textId="7D9C4DA5" w:rsidR="004967F6" w:rsidRPr="004967F6" w:rsidRDefault="004967F6" w:rsidP="004967F6">
      <w:pPr>
        <w:pStyle w:val="PargrafodaLista"/>
        <w:tabs>
          <w:tab w:val="left" w:pos="471"/>
        </w:tabs>
        <w:spacing w:before="102"/>
        <w:ind w:left="720" w:firstLine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8C01D4">
        <w:rPr>
          <w:rFonts w:asciiTheme="minorHAnsi" w:hAnsiTheme="minorHAnsi" w:cstheme="minorHAnsi"/>
          <w:b/>
          <w:sz w:val="24"/>
          <w:szCs w:val="24"/>
          <w:u w:val="single"/>
          <w:lang w:val="pt-BR"/>
        </w:rPr>
        <w:t>Entrega</w:t>
      </w:r>
      <w:r>
        <w:rPr>
          <w:rFonts w:asciiTheme="minorHAnsi" w:hAnsiTheme="minorHAnsi" w:cstheme="minorHAnsi"/>
          <w:b/>
          <w:sz w:val="24"/>
          <w:szCs w:val="24"/>
          <w:lang w:val="pt-BR"/>
        </w:rPr>
        <w:t>:</w:t>
      </w:r>
      <w:r>
        <w:rPr>
          <w:rFonts w:asciiTheme="minorHAnsi" w:hAnsiTheme="minorHAnsi" w:cstheme="minorHAnsi"/>
          <w:sz w:val="24"/>
          <w:szCs w:val="24"/>
        </w:rPr>
        <w:t xml:space="preserve"> notebook collab com o código desenvolvido</w:t>
      </w:r>
    </w:p>
    <w:p w14:paraId="705BA74D" w14:textId="77777777" w:rsidR="004967F6" w:rsidRPr="00E516E3" w:rsidRDefault="004967F6" w:rsidP="004967F6">
      <w:pPr>
        <w:pStyle w:val="PargrafodaLista"/>
        <w:tabs>
          <w:tab w:val="left" w:pos="471"/>
        </w:tabs>
        <w:spacing w:before="102"/>
        <w:ind w:left="720" w:firstLine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7C741802" w14:textId="52C90AA8" w:rsidR="00A45CAC" w:rsidRPr="004B7A75" w:rsidRDefault="00E62F5D" w:rsidP="00E62F5D">
      <w:pPr>
        <w:pStyle w:val="PargrafodaLista"/>
        <w:tabs>
          <w:tab w:val="left" w:pos="471"/>
        </w:tabs>
        <w:spacing w:before="102"/>
        <w:ind w:left="720" w:firstLine="0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  <w:lang w:val="pt-BR"/>
        </w:rPr>
        <w:t xml:space="preserve">Projeto 8 - </w:t>
      </w:r>
      <w:r w:rsidR="007F1F6B">
        <w:rPr>
          <w:rFonts w:asciiTheme="minorHAnsi" w:hAnsiTheme="minorHAnsi" w:cstheme="minorHAnsi"/>
          <w:b/>
          <w:sz w:val="24"/>
          <w:szCs w:val="24"/>
          <w:lang w:val="pt-BR"/>
        </w:rPr>
        <w:t>C</w:t>
      </w:r>
      <w:r w:rsidR="003D2A5C" w:rsidRPr="00E516E3">
        <w:rPr>
          <w:rFonts w:asciiTheme="minorHAnsi" w:hAnsiTheme="minorHAnsi" w:cstheme="minorHAnsi"/>
          <w:b/>
          <w:sz w:val="24"/>
          <w:szCs w:val="24"/>
          <w:lang w:val="pt-BR"/>
        </w:rPr>
        <w:t>enário em 3D</w:t>
      </w:r>
      <w:r w:rsidR="007F1F6B">
        <w:rPr>
          <w:rFonts w:asciiTheme="minorHAnsi" w:hAnsiTheme="minorHAnsi" w:cstheme="minorHAnsi"/>
          <w:b/>
          <w:sz w:val="24"/>
          <w:szCs w:val="24"/>
          <w:lang w:val="pt-BR"/>
        </w:rPr>
        <w:t xml:space="preserve"> e Renderização</w:t>
      </w:r>
      <w:r w:rsidR="003D2A5C" w:rsidRPr="00E516E3">
        <w:rPr>
          <w:rFonts w:asciiTheme="minorHAnsi" w:hAnsiTheme="minorHAnsi" w:cstheme="minorHAnsi"/>
          <w:b/>
          <w:sz w:val="24"/>
          <w:szCs w:val="24"/>
        </w:rPr>
        <w:t>:</w:t>
      </w:r>
      <w:r w:rsidR="003D2A5C" w:rsidRPr="00E516E3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</w:t>
      </w:r>
      <w:r w:rsidR="004B7A75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</w:t>
      </w:r>
      <w:r w:rsidR="00A45CAC" w:rsidRPr="004B7A75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Desenvolver uma </w:t>
      </w:r>
      <w:r w:rsidR="00A45CAC" w:rsidRPr="004B7A75">
        <w:rPr>
          <w:rFonts w:asciiTheme="minorHAnsi" w:hAnsiTheme="minorHAnsi" w:cstheme="minorHAnsi"/>
          <w:bCs/>
          <w:sz w:val="24"/>
          <w:szCs w:val="24"/>
          <w:lang w:val="pt-BR"/>
        </w:rPr>
        <w:t>cena 3D urbana</w:t>
      </w:r>
      <w:r w:rsidR="00A45CAC" w:rsidRPr="004B7A75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</w:t>
      </w:r>
      <w:r w:rsidR="00004172" w:rsidRPr="004B7A75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que reflita a realidade </w:t>
      </w:r>
      <w:r w:rsidR="004B7A75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visual </w:t>
      </w:r>
      <w:r w:rsidR="00004172" w:rsidRPr="004B7A75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do Pelourinho </w:t>
      </w:r>
      <w:r w:rsidR="00A45CAC" w:rsidRPr="004B7A75">
        <w:rPr>
          <w:rFonts w:asciiTheme="minorHAnsi" w:hAnsiTheme="minorHAnsi" w:cstheme="minorHAnsi"/>
          <w:bCs/>
          <w:sz w:val="24"/>
          <w:szCs w:val="24"/>
          <w:lang w:val="pt-BR"/>
        </w:rPr>
        <w:t>composta por edificações, vias e iluminação natural e artificial</w:t>
      </w:r>
      <w:r w:rsidR="00004172" w:rsidRPr="004B7A75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. Essa cena deve ser </w:t>
      </w:r>
      <w:r w:rsidR="00A45CAC" w:rsidRPr="004B7A75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capaz de gerar </w:t>
      </w:r>
      <w:r w:rsidR="00004172" w:rsidRPr="004B7A75">
        <w:rPr>
          <w:rFonts w:asciiTheme="minorHAnsi" w:hAnsiTheme="minorHAnsi" w:cstheme="minorHAnsi"/>
          <w:bCs/>
          <w:sz w:val="24"/>
          <w:szCs w:val="24"/>
          <w:lang w:val="pt-BR"/>
        </w:rPr>
        <w:t>imagens</w:t>
      </w:r>
      <w:r w:rsidR="00A45CAC" w:rsidRPr="004B7A75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realistas</w:t>
      </w:r>
      <w:r w:rsidR="00A45CAC" w:rsidRPr="004B7A75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sob diferentes condições de hora do dia (manhã, tarde e noite).</w:t>
      </w:r>
      <w:r w:rsidR="00004172" w:rsidRPr="004B7A75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Usar o Blender para a criação do cenário e renderização.</w:t>
      </w:r>
      <w:r w:rsidR="004B7A75">
        <w:rPr>
          <w:rFonts w:asciiTheme="minorHAnsi" w:hAnsiTheme="minorHAnsi" w:cstheme="minorHAnsi"/>
          <w:bCs/>
          <w:sz w:val="24"/>
          <w:szCs w:val="24"/>
          <w:lang w:val="pt-BR"/>
        </w:rPr>
        <w:t xml:space="preserve"> Identificar no seu relatório todas as etapas de desenvolvimento utilizadas.</w:t>
      </w:r>
    </w:p>
    <w:p w14:paraId="2AF2D531" w14:textId="539FECBA" w:rsidR="00F947AD" w:rsidRDefault="00004172" w:rsidP="008D1B87">
      <w:pPr>
        <w:pStyle w:val="PargrafodaLista"/>
        <w:tabs>
          <w:tab w:val="left" w:pos="471"/>
        </w:tabs>
        <w:spacing w:before="102"/>
        <w:ind w:left="720" w:firstLine="0"/>
        <w:jc w:val="both"/>
        <w:rPr>
          <w:rFonts w:asciiTheme="minorHAnsi" w:hAnsiTheme="minorHAnsi" w:cstheme="minorHAnsi"/>
          <w:sz w:val="24"/>
          <w:szCs w:val="24"/>
        </w:rPr>
      </w:pPr>
      <w:r w:rsidRPr="008C01D4">
        <w:rPr>
          <w:rFonts w:asciiTheme="minorHAnsi" w:hAnsiTheme="minorHAnsi" w:cstheme="minorHAnsi"/>
          <w:b/>
          <w:sz w:val="24"/>
          <w:szCs w:val="24"/>
          <w:u w:val="single"/>
          <w:lang w:val="pt-BR"/>
        </w:rPr>
        <w:t>Entrega</w:t>
      </w:r>
      <w:r>
        <w:rPr>
          <w:rFonts w:asciiTheme="minorHAnsi" w:hAnsiTheme="minorHAnsi" w:cstheme="minorHAnsi"/>
          <w:b/>
          <w:sz w:val="24"/>
          <w:szCs w:val="24"/>
          <w:lang w:val="pt-BR"/>
        </w:rPr>
        <w:t>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Executável no Blender</w:t>
      </w:r>
    </w:p>
    <w:p w14:paraId="394987D8" w14:textId="54ED2F00" w:rsidR="004030E9" w:rsidRDefault="004030E9" w:rsidP="008D1B87">
      <w:pPr>
        <w:pStyle w:val="PargrafodaLista"/>
        <w:tabs>
          <w:tab w:val="left" w:pos="471"/>
        </w:tabs>
        <w:spacing w:before="102"/>
        <w:ind w:left="720" w:firstLine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0BB95D32" w14:textId="4398C14C" w:rsidR="004030E9" w:rsidRPr="004B7A75" w:rsidRDefault="004030E9" w:rsidP="004030E9">
      <w:pPr>
        <w:pStyle w:val="PargrafodaLista"/>
        <w:tabs>
          <w:tab w:val="left" w:pos="471"/>
        </w:tabs>
        <w:spacing w:before="102"/>
        <w:ind w:left="720" w:firstLine="0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  <w:lang w:val="pt-BR"/>
        </w:rPr>
        <w:t xml:space="preserve">Projeto </w:t>
      </w:r>
      <w:r>
        <w:rPr>
          <w:rFonts w:asciiTheme="minorHAnsi" w:hAnsiTheme="minorHAnsi" w:cstheme="minorHAnsi"/>
          <w:b/>
          <w:sz w:val="24"/>
          <w:szCs w:val="24"/>
          <w:lang w:val="pt-BR"/>
        </w:rPr>
        <w:t>9</w:t>
      </w:r>
      <w:r>
        <w:rPr>
          <w:rFonts w:asciiTheme="minorHAnsi" w:hAnsiTheme="minorHAnsi" w:cstheme="minorHAnsi"/>
          <w:b/>
          <w:sz w:val="24"/>
          <w:szCs w:val="24"/>
          <w:lang w:val="pt-BR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  <w:lang w:val="pt-BR"/>
        </w:rPr>
        <w:t>–</w:t>
      </w:r>
      <w:r>
        <w:rPr>
          <w:rFonts w:asciiTheme="minorHAnsi" w:hAnsiTheme="minorHAnsi" w:cstheme="minorHAnsi"/>
          <w:b/>
          <w:sz w:val="24"/>
          <w:szCs w:val="24"/>
          <w:lang w:val="pt-BR"/>
        </w:rPr>
        <w:t xml:space="preserve"> C</w:t>
      </w:r>
      <w:r>
        <w:rPr>
          <w:rFonts w:asciiTheme="minorHAnsi" w:hAnsiTheme="minorHAnsi" w:cstheme="minorHAnsi"/>
          <w:b/>
          <w:sz w:val="24"/>
          <w:szCs w:val="24"/>
          <w:lang w:val="pt-BR"/>
        </w:rPr>
        <w:t>lassificador de sementes de cacau</w:t>
      </w:r>
    </w:p>
    <w:p w14:paraId="2A31026C" w14:textId="635E4B58" w:rsidR="004030E9" w:rsidRDefault="004030E9" w:rsidP="008D1B87">
      <w:pPr>
        <w:pStyle w:val="PargrafodaLista"/>
        <w:tabs>
          <w:tab w:val="left" w:pos="471"/>
        </w:tabs>
        <w:spacing w:before="102"/>
        <w:ind w:left="720" w:firstLine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6D610530" w14:textId="006A2DA7" w:rsidR="004030E9" w:rsidRPr="004B7A75" w:rsidRDefault="004030E9" w:rsidP="004030E9">
      <w:pPr>
        <w:pStyle w:val="PargrafodaLista"/>
        <w:tabs>
          <w:tab w:val="left" w:pos="471"/>
        </w:tabs>
        <w:spacing w:before="102"/>
        <w:ind w:left="720" w:firstLine="0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  <w:lang w:val="pt-BR"/>
        </w:rPr>
        <w:t xml:space="preserve">Projeto </w:t>
      </w:r>
      <w:r>
        <w:rPr>
          <w:rFonts w:asciiTheme="minorHAnsi" w:hAnsiTheme="minorHAnsi" w:cstheme="minorHAnsi"/>
          <w:b/>
          <w:sz w:val="24"/>
          <w:szCs w:val="24"/>
          <w:lang w:val="pt-BR"/>
        </w:rPr>
        <w:t>10</w:t>
      </w:r>
      <w:r>
        <w:rPr>
          <w:rFonts w:asciiTheme="minorHAnsi" w:hAnsiTheme="minorHAnsi" w:cstheme="minorHAnsi"/>
          <w:b/>
          <w:sz w:val="24"/>
          <w:szCs w:val="24"/>
          <w:lang w:val="pt-BR"/>
        </w:rPr>
        <w:t xml:space="preserve"> – </w:t>
      </w:r>
      <w:r>
        <w:rPr>
          <w:rFonts w:asciiTheme="minorHAnsi" w:hAnsiTheme="minorHAnsi" w:cstheme="minorHAnsi"/>
          <w:b/>
          <w:sz w:val="24"/>
          <w:szCs w:val="24"/>
          <w:lang w:val="pt-BR"/>
        </w:rPr>
        <w:t>Servidor PROMOX para Computação Gráfica com Inteligência Artificial</w:t>
      </w:r>
    </w:p>
    <w:p w14:paraId="337D6A3A" w14:textId="77777777" w:rsidR="004030E9" w:rsidRPr="008D1B87" w:rsidRDefault="004030E9" w:rsidP="008D1B87">
      <w:pPr>
        <w:pStyle w:val="PargrafodaLista"/>
        <w:tabs>
          <w:tab w:val="left" w:pos="471"/>
        </w:tabs>
        <w:spacing w:before="102"/>
        <w:ind w:left="720" w:firstLine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6B2ACC71" w14:textId="74652DA2" w:rsidR="00C574B1" w:rsidRDefault="00495EFF" w:rsidP="00495EFF">
      <w:pPr>
        <w:pStyle w:val="Corpodetexto"/>
        <w:spacing w:before="9"/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 formação dos grupos e alocação de projetos correspondente está disponível na planilha </w:t>
      </w:r>
      <w:r w:rsidR="00A930F8">
        <w:rPr>
          <w:rFonts w:asciiTheme="minorHAnsi" w:hAnsiTheme="minorHAnsi" w:cstheme="minorHAnsi"/>
          <w:sz w:val="24"/>
          <w:szCs w:val="24"/>
        </w:rPr>
        <w:t xml:space="preserve">compartilhada </w:t>
      </w:r>
      <w:r>
        <w:rPr>
          <w:rFonts w:asciiTheme="minorHAnsi" w:hAnsiTheme="minorHAnsi" w:cstheme="minorHAnsi"/>
          <w:sz w:val="24"/>
          <w:szCs w:val="24"/>
        </w:rPr>
        <w:t>como segue:</w:t>
      </w:r>
    </w:p>
    <w:p w14:paraId="1841DF49" w14:textId="321FC4F8" w:rsidR="00495EFF" w:rsidRDefault="00495EFF" w:rsidP="00495EFF">
      <w:pPr>
        <w:pStyle w:val="Corpodetexto"/>
        <w:spacing w:before="9"/>
        <w:ind w:left="720"/>
        <w:rPr>
          <w:rFonts w:asciiTheme="minorHAnsi" w:hAnsiTheme="minorHAnsi" w:cstheme="minorHAnsi"/>
          <w:sz w:val="24"/>
          <w:szCs w:val="24"/>
        </w:rPr>
      </w:pPr>
    </w:p>
    <w:p w14:paraId="07D42295" w14:textId="499B79B2" w:rsidR="00495EFF" w:rsidRDefault="00495EFF" w:rsidP="00495EFF">
      <w:pPr>
        <w:pStyle w:val="Corpodetexto"/>
        <w:spacing w:before="9"/>
        <w:ind w:left="720"/>
        <w:rPr>
          <w:rFonts w:asciiTheme="minorHAnsi" w:hAnsiTheme="minorHAnsi" w:cstheme="minorHAnsi"/>
          <w:sz w:val="24"/>
          <w:szCs w:val="24"/>
        </w:rPr>
      </w:pPr>
      <w:hyperlink r:id="rId7" w:history="1">
        <w:r w:rsidRPr="00A9311D">
          <w:rPr>
            <w:rStyle w:val="Hyperlink"/>
            <w:rFonts w:asciiTheme="minorHAnsi" w:hAnsiTheme="minorHAnsi" w:cstheme="minorHAnsi"/>
            <w:sz w:val="24"/>
            <w:szCs w:val="24"/>
          </w:rPr>
          <w:t>https://docs.google.com/spreadsheets/d/16akEkmdF7c6WZ1e4pbNvdCpPEUotsPadgL-hByOU5UM/edit?usp=sharing</w:t>
        </w:r>
      </w:hyperlink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5028527" w14:textId="6894A7FE" w:rsidR="00197C18" w:rsidRDefault="00197C18">
      <w:pPr>
        <w:pStyle w:val="Corpodetexto"/>
        <w:spacing w:before="9"/>
        <w:rPr>
          <w:rFonts w:asciiTheme="minorHAnsi" w:hAnsiTheme="minorHAnsi" w:cstheme="minorHAnsi"/>
          <w:sz w:val="24"/>
          <w:szCs w:val="24"/>
        </w:rPr>
      </w:pPr>
    </w:p>
    <w:p w14:paraId="29FDBD20" w14:textId="064D4627" w:rsidR="00A930F8" w:rsidRDefault="00A930F8">
      <w:pPr>
        <w:pStyle w:val="Corpodetexto"/>
        <w:spacing w:before="9"/>
        <w:rPr>
          <w:rFonts w:asciiTheme="minorHAnsi" w:hAnsiTheme="minorHAnsi" w:cstheme="minorHAnsi"/>
          <w:sz w:val="24"/>
          <w:szCs w:val="24"/>
        </w:rPr>
      </w:pPr>
    </w:p>
    <w:p w14:paraId="5D88EB42" w14:textId="77777777" w:rsidR="00A930F8" w:rsidRPr="003A36B2" w:rsidRDefault="00A930F8">
      <w:pPr>
        <w:pStyle w:val="Corpodetexto"/>
        <w:spacing w:before="9"/>
        <w:rPr>
          <w:rFonts w:asciiTheme="minorHAnsi" w:hAnsiTheme="minorHAnsi" w:cstheme="minorHAnsi"/>
          <w:sz w:val="24"/>
          <w:szCs w:val="24"/>
        </w:rPr>
      </w:pPr>
    </w:p>
    <w:p w14:paraId="63F1FFA3" w14:textId="77777777" w:rsidR="00C574B1" w:rsidRPr="003A36B2" w:rsidRDefault="003D2A5C">
      <w:pPr>
        <w:pStyle w:val="Ttulo1"/>
        <w:spacing w:before="0"/>
        <w:ind w:left="267"/>
        <w:rPr>
          <w:rFonts w:asciiTheme="minorHAnsi" w:hAnsiTheme="minorHAnsi" w:cstheme="minorHAnsi"/>
          <w:sz w:val="24"/>
          <w:szCs w:val="24"/>
        </w:rPr>
      </w:pPr>
      <w:r w:rsidRPr="003A36B2">
        <w:rPr>
          <w:rFonts w:asciiTheme="minorHAnsi" w:hAnsiTheme="minorHAnsi" w:cstheme="minorHAnsi"/>
          <w:sz w:val="24"/>
          <w:szCs w:val="24"/>
        </w:rPr>
        <w:lastRenderedPageBreak/>
        <w:t>REGRAS</w:t>
      </w:r>
    </w:p>
    <w:p w14:paraId="55E90254" w14:textId="11BB25A5" w:rsidR="00C574B1" w:rsidRPr="00E516E3" w:rsidRDefault="003D2A5C" w:rsidP="00E516E3">
      <w:pPr>
        <w:pStyle w:val="PargrafodaLista"/>
        <w:numPr>
          <w:ilvl w:val="0"/>
          <w:numId w:val="7"/>
        </w:numPr>
        <w:tabs>
          <w:tab w:val="left" w:pos="458"/>
        </w:tabs>
        <w:spacing w:before="101"/>
        <w:rPr>
          <w:rFonts w:asciiTheme="minorHAnsi" w:hAnsiTheme="minorHAnsi" w:cstheme="minorHAnsi"/>
          <w:sz w:val="24"/>
          <w:szCs w:val="24"/>
        </w:rPr>
      </w:pPr>
      <w:r w:rsidRPr="00E516E3">
        <w:rPr>
          <w:rFonts w:asciiTheme="minorHAnsi" w:hAnsiTheme="minorHAnsi" w:cstheme="minorHAnsi"/>
          <w:sz w:val="24"/>
          <w:szCs w:val="24"/>
        </w:rPr>
        <w:t>Os</w:t>
      </w:r>
      <w:r w:rsidRPr="00E516E3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trabalhos</w:t>
      </w:r>
      <w:r w:rsidRPr="00E516E3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serão</w:t>
      </w:r>
      <w:r w:rsidRPr="00E516E3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divididos</w:t>
      </w:r>
      <w:r w:rsidRPr="00E516E3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em</w:t>
      </w:r>
      <w:r w:rsidRPr="00E516E3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grupos</w:t>
      </w:r>
      <w:r w:rsidRPr="00E516E3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de</w:t>
      </w:r>
      <w:r w:rsidRPr="00E516E3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="004030E9">
        <w:rPr>
          <w:rFonts w:asciiTheme="minorHAnsi" w:hAnsiTheme="minorHAnsi" w:cstheme="minorHAnsi"/>
          <w:spacing w:val="4"/>
          <w:sz w:val="24"/>
          <w:szCs w:val="24"/>
        </w:rPr>
        <w:t xml:space="preserve">no mínimo 3 e </w:t>
      </w:r>
      <w:r w:rsidRPr="00E516E3">
        <w:rPr>
          <w:rFonts w:asciiTheme="minorHAnsi" w:hAnsiTheme="minorHAnsi" w:cstheme="minorHAnsi"/>
          <w:sz w:val="24"/>
          <w:szCs w:val="24"/>
        </w:rPr>
        <w:t>n</w:t>
      </w:r>
      <w:r w:rsidR="00BD4E50">
        <w:rPr>
          <w:rFonts w:asciiTheme="minorHAnsi" w:hAnsiTheme="minorHAnsi" w:cstheme="minorHAnsi"/>
          <w:sz w:val="24"/>
          <w:szCs w:val="24"/>
        </w:rPr>
        <w:t xml:space="preserve">o </w:t>
      </w:r>
      <w:r w:rsidRPr="00E516E3">
        <w:rPr>
          <w:rFonts w:asciiTheme="minorHAnsi" w:hAnsiTheme="minorHAnsi" w:cstheme="minorHAnsi"/>
          <w:sz w:val="24"/>
          <w:szCs w:val="24"/>
        </w:rPr>
        <w:t>máximo</w:t>
      </w:r>
      <w:r w:rsidRPr="00E516E3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="00BD4E50">
        <w:rPr>
          <w:rFonts w:asciiTheme="minorHAnsi" w:hAnsiTheme="minorHAnsi" w:cstheme="minorHAnsi"/>
          <w:spacing w:val="3"/>
          <w:sz w:val="24"/>
          <w:szCs w:val="24"/>
          <w:lang w:val="pt-BR"/>
        </w:rPr>
        <w:t>5</w:t>
      </w:r>
      <w:r w:rsidRPr="00E516E3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alunos.</w:t>
      </w:r>
      <w:r w:rsidRPr="00E516E3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Só</w:t>
      </w:r>
      <w:r w:rsidRPr="00E516E3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será</w:t>
      </w:r>
      <w:r w:rsidRPr="00E516E3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permitida</w:t>
      </w:r>
      <w:r w:rsidRPr="00E516E3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a</w:t>
      </w:r>
      <w:r w:rsidRPr="00E516E3">
        <w:rPr>
          <w:rFonts w:asciiTheme="minorHAnsi" w:hAnsiTheme="minorHAnsi" w:cstheme="minorHAnsi"/>
          <w:spacing w:val="-40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participação</w:t>
      </w:r>
      <w:r w:rsidRPr="00E516E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de</w:t>
      </w:r>
      <w:r w:rsidRPr="00E516E3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alunos</w:t>
      </w:r>
      <w:r w:rsidRPr="00E516E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regularmente</w:t>
      </w:r>
      <w:r w:rsidRPr="00E516E3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matriculados.</w:t>
      </w:r>
    </w:p>
    <w:p w14:paraId="3610AC71" w14:textId="1ABA9AE7" w:rsidR="00C574B1" w:rsidRPr="003A60A3" w:rsidRDefault="003A60A3" w:rsidP="003A60A3">
      <w:pPr>
        <w:pStyle w:val="PargrafodaLista"/>
        <w:numPr>
          <w:ilvl w:val="0"/>
          <w:numId w:val="7"/>
        </w:numPr>
        <w:tabs>
          <w:tab w:val="left" w:pos="45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Pontuação: a</w:t>
      </w:r>
      <w:r w:rsidRPr="00E516E3">
        <w:rPr>
          <w:rFonts w:asciiTheme="minorHAnsi" w:hAnsiTheme="minorHAnsi" w:cstheme="minorHAnsi"/>
          <w:sz w:val="24"/>
          <w:szCs w:val="24"/>
        </w:rPr>
        <w:t xml:space="preserve"> pontuação total do projeto será de 30 pontos mais 10 pontos da participação </w:t>
      </w:r>
      <w:r w:rsidR="00E516E3" w:rsidRPr="00E516E3">
        <w:rPr>
          <w:rFonts w:asciiTheme="minorHAnsi" w:hAnsiTheme="minorHAnsi" w:cstheme="minorHAnsi"/>
          <w:sz w:val="24"/>
          <w:szCs w:val="24"/>
        </w:rPr>
        <w:t>em trilhas de aprendizagem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658BA284" w14:textId="10E5C99A" w:rsidR="001B7A95" w:rsidRPr="00EC747E" w:rsidRDefault="003D2A5C" w:rsidP="00EC747E">
      <w:pPr>
        <w:pStyle w:val="PargrafodaLista"/>
        <w:numPr>
          <w:ilvl w:val="0"/>
          <w:numId w:val="7"/>
        </w:numPr>
        <w:tabs>
          <w:tab w:val="left" w:pos="492"/>
        </w:tabs>
        <w:spacing w:before="3"/>
        <w:rPr>
          <w:rFonts w:asciiTheme="minorHAnsi" w:hAnsiTheme="minorHAnsi" w:cstheme="minorHAnsi"/>
          <w:sz w:val="24"/>
          <w:szCs w:val="24"/>
        </w:rPr>
      </w:pPr>
      <w:r w:rsidRPr="00E516E3">
        <w:rPr>
          <w:rFonts w:asciiTheme="minorHAnsi" w:hAnsiTheme="minorHAnsi" w:cstheme="minorHAnsi"/>
          <w:sz w:val="24"/>
          <w:szCs w:val="24"/>
        </w:rPr>
        <w:t>A</w:t>
      </w:r>
      <w:r w:rsidRPr="00E516E3">
        <w:rPr>
          <w:rFonts w:asciiTheme="minorHAnsi" w:hAnsiTheme="minorHAnsi" w:cstheme="minorHAnsi"/>
          <w:spacing w:val="36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solução</w:t>
      </w:r>
      <w:r w:rsidRPr="00E516E3">
        <w:rPr>
          <w:rFonts w:asciiTheme="minorHAnsi" w:hAnsiTheme="minorHAnsi" w:cstheme="minorHAnsi"/>
          <w:spacing w:val="36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do</w:t>
      </w:r>
      <w:r w:rsidRPr="00E516E3">
        <w:rPr>
          <w:rFonts w:asciiTheme="minorHAnsi" w:hAnsiTheme="minorHAnsi" w:cstheme="minorHAnsi"/>
          <w:spacing w:val="36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problema</w:t>
      </w:r>
      <w:r w:rsidRPr="00E516E3">
        <w:rPr>
          <w:rFonts w:asciiTheme="minorHAnsi" w:hAnsiTheme="minorHAnsi" w:cstheme="minorHAnsi"/>
          <w:spacing w:val="36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proposto</w:t>
      </w:r>
      <w:r w:rsidRPr="00E516E3">
        <w:rPr>
          <w:rFonts w:asciiTheme="minorHAnsi" w:hAnsiTheme="minorHAnsi" w:cstheme="minorHAnsi"/>
          <w:spacing w:val="36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pelo</w:t>
      </w:r>
      <w:r w:rsidRPr="00E516E3">
        <w:rPr>
          <w:rFonts w:asciiTheme="minorHAnsi" w:hAnsiTheme="minorHAnsi" w:cstheme="minorHAnsi"/>
          <w:spacing w:val="36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grupo</w:t>
      </w:r>
      <w:r w:rsidRPr="00E516E3">
        <w:rPr>
          <w:rFonts w:asciiTheme="minorHAnsi" w:hAnsiTheme="minorHAnsi" w:cstheme="minorHAnsi"/>
          <w:spacing w:val="37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deve</w:t>
      </w:r>
      <w:r w:rsidRPr="00E516E3">
        <w:rPr>
          <w:rFonts w:asciiTheme="minorHAnsi" w:hAnsiTheme="minorHAnsi" w:cstheme="minorHAnsi"/>
          <w:spacing w:val="36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necessariamente</w:t>
      </w:r>
      <w:r w:rsidRPr="00E516E3">
        <w:rPr>
          <w:rFonts w:asciiTheme="minorHAnsi" w:hAnsiTheme="minorHAnsi" w:cstheme="minorHAnsi"/>
          <w:spacing w:val="36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utilizar</w:t>
      </w:r>
      <w:r w:rsidRPr="00E516E3">
        <w:rPr>
          <w:rFonts w:asciiTheme="minorHAnsi" w:hAnsiTheme="minorHAnsi" w:cstheme="minorHAnsi"/>
          <w:spacing w:val="36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os</w:t>
      </w:r>
      <w:r w:rsidRPr="00E516E3">
        <w:rPr>
          <w:rFonts w:asciiTheme="minorHAnsi" w:hAnsiTheme="minorHAnsi" w:cstheme="minorHAnsi"/>
          <w:spacing w:val="36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conceitos</w:t>
      </w:r>
      <w:r w:rsidRPr="00E516E3">
        <w:rPr>
          <w:rFonts w:asciiTheme="minorHAnsi" w:hAnsiTheme="minorHAnsi" w:cstheme="minorHAnsi"/>
          <w:spacing w:val="36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de</w:t>
      </w:r>
      <w:r w:rsidRPr="00E516E3">
        <w:rPr>
          <w:rFonts w:asciiTheme="minorHAnsi" w:hAnsiTheme="minorHAnsi" w:cstheme="minorHAnsi"/>
          <w:spacing w:val="-39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trabalhados</w:t>
      </w:r>
      <w:r w:rsidRPr="00E516E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E516E3">
        <w:rPr>
          <w:rFonts w:asciiTheme="minorHAnsi" w:hAnsiTheme="minorHAnsi" w:cstheme="minorHAnsi"/>
          <w:sz w:val="24"/>
          <w:szCs w:val="24"/>
        </w:rPr>
        <w:t>na UC</w:t>
      </w:r>
      <w:r w:rsidR="003A60A3">
        <w:rPr>
          <w:rFonts w:asciiTheme="minorHAnsi" w:hAnsiTheme="minorHAnsi" w:cstheme="minorHAnsi"/>
          <w:sz w:val="24"/>
          <w:szCs w:val="24"/>
        </w:rPr>
        <w:t>.</w:t>
      </w:r>
    </w:p>
    <w:p w14:paraId="674C2E1F" w14:textId="08868332" w:rsidR="00F947AD" w:rsidRPr="00EC747E" w:rsidRDefault="003D2A5C" w:rsidP="00EC747E">
      <w:pPr>
        <w:pStyle w:val="PargrafodaLista"/>
        <w:numPr>
          <w:ilvl w:val="0"/>
          <w:numId w:val="7"/>
        </w:numPr>
        <w:tabs>
          <w:tab w:val="left" w:pos="455"/>
        </w:tabs>
        <w:spacing w:before="5"/>
        <w:jc w:val="both"/>
        <w:rPr>
          <w:rFonts w:asciiTheme="minorHAnsi" w:hAnsiTheme="minorHAnsi" w:cstheme="minorHAnsi"/>
          <w:sz w:val="24"/>
          <w:szCs w:val="24"/>
        </w:rPr>
      </w:pPr>
      <w:r w:rsidRPr="00E516E3">
        <w:rPr>
          <w:rFonts w:asciiTheme="minorHAnsi" w:hAnsiTheme="minorHAnsi" w:cstheme="minorHAnsi"/>
          <w:sz w:val="24"/>
          <w:szCs w:val="24"/>
        </w:rPr>
        <w:t>Não serão permitidos projetos que exponham os integrantes a qualquer tipo de risco, o que inclui</w:t>
      </w:r>
      <w:r w:rsidRPr="00E516E3">
        <w:rPr>
          <w:rFonts w:asciiTheme="minorHAnsi" w:hAnsiTheme="minorHAnsi" w:cstheme="minorHAnsi"/>
          <w:spacing w:val="-40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atividades</w:t>
      </w:r>
      <w:r w:rsidRPr="00E516E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que</w:t>
      </w:r>
      <w:r w:rsidRPr="00E516E3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violem</w:t>
      </w:r>
      <w:r w:rsidRPr="00E516E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as</w:t>
      </w:r>
      <w:r w:rsidRPr="00E516E3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recomendações</w:t>
      </w:r>
      <w:r w:rsidRPr="00E516E3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E516E3">
        <w:rPr>
          <w:rFonts w:asciiTheme="minorHAnsi" w:hAnsiTheme="minorHAnsi" w:cstheme="minorHAnsi"/>
          <w:sz w:val="24"/>
          <w:szCs w:val="24"/>
        </w:rPr>
        <w:t>éticas.</w:t>
      </w:r>
    </w:p>
    <w:p w14:paraId="5639A2C3" w14:textId="41B30D4F" w:rsidR="00C574B1" w:rsidRDefault="00C574B1" w:rsidP="0080019B">
      <w:pPr>
        <w:pStyle w:val="Corpodetexto"/>
        <w:spacing w:before="87"/>
        <w:rPr>
          <w:rFonts w:asciiTheme="minorHAnsi" w:hAnsiTheme="minorHAnsi" w:cstheme="minorHAnsi"/>
          <w:sz w:val="24"/>
          <w:szCs w:val="24"/>
          <w:lang w:val="pt-BR"/>
        </w:rPr>
      </w:pPr>
    </w:p>
    <w:p w14:paraId="1BB3DA40" w14:textId="5DC88B09" w:rsidR="002D1987" w:rsidRDefault="002D1987" w:rsidP="0080019B">
      <w:pPr>
        <w:pStyle w:val="Corpodetexto"/>
        <w:spacing w:before="87"/>
        <w:rPr>
          <w:rFonts w:asciiTheme="minorHAnsi" w:hAnsiTheme="minorHAnsi" w:cstheme="minorHAnsi"/>
          <w:sz w:val="24"/>
          <w:szCs w:val="24"/>
          <w:lang w:val="pt-BR"/>
        </w:rPr>
      </w:pPr>
    </w:p>
    <w:p w14:paraId="718AC48A" w14:textId="77777777" w:rsidR="002D1987" w:rsidRPr="003A36B2" w:rsidRDefault="002D1987" w:rsidP="0080019B">
      <w:pPr>
        <w:pStyle w:val="Corpodetexto"/>
        <w:spacing w:before="87"/>
        <w:rPr>
          <w:rFonts w:asciiTheme="minorHAnsi" w:hAnsiTheme="minorHAnsi" w:cstheme="minorHAnsi"/>
          <w:sz w:val="24"/>
          <w:szCs w:val="24"/>
          <w:lang w:val="pt-BR"/>
        </w:rPr>
      </w:pPr>
    </w:p>
    <w:p w14:paraId="7C25F25F" w14:textId="73749E9C" w:rsidR="00C574B1" w:rsidRDefault="00252B01" w:rsidP="000467B0">
      <w:pPr>
        <w:pStyle w:val="Corpodetexto"/>
        <w:spacing w:before="101"/>
        <w:ind w:left="281" w:right="259"/>
        <w:jc w:val="both"/>
        <w:rPr>
          <w:rFonts w:asciiTheme="minorHAnsi" w:hAnsiTheme="minorHAnsi" w:cstheme="minorHAnsi"/>
          <w:sz w:val="24"/>
          <w:szCs w:val="24"/>
        </w:rPr>
      </w:pPr>
      <w:r w:rsidRPr="00252B01">
        <w:rPr>
          <w:rFonts w:asciiTheme="minorHAnsi" w:hAnsiTheme="minorHAnsi" w:cstheme="minorHAnsi"/>
          <w:sz w:val="24"/>
          <w:szCs w:val="24"/>
        </w:rPr>
        <w:t>O relatório Final</w:t>
      </w:r>
      <w:r w:rsidR="009D685A">
        <w:rPr>
          <w:rFonts w:asciiTheme="minorHAnsi" w:hAnsiTheme="minorHAnsi" w:cstheme="minorHAnsi"/>
          <w:sz w:val="24"/>
          <w:szCs w:val="24"/>
        </w:rPr>
        <w:t xml:space="preserve"> deve ser disponibilzado no</w:t>
      </w:r>
      <w:r w:rsidRPr="00252B01">
        <w:rPr>
          <w:rFonts w:asciiTheme="minorHAnsi" w:hAnsiTheme="minorHAnsi" w:cstheme="minorHAnsi"/>
          <w:sz w:val="24"/>
          <w:szCs w:val="24"/>
        </w:rPr>
        <w:t xml:space="preserve"> link do </w:t>
      </w:r>
      <w:r w:rsidR="009D685A" w:rsidRPr="00A930F8">
        <w:rPr>
          <w:rFonts w:asciiTheme="minorHAnsi" w:hAnsiTheme="minorHAnsi" w:cstheme="minorHAnsi"/>
          <w:i/>
          <w:sz w:val="24"/>
          <w:szCs w:val="24"/>
        </w:rPr>
        <w:t>GoogleDrive</w:t>
      </w:r>
      <w:r w:rsidR="000467B0">
        <w:rPr>
          <w:rFonts w:asciiTheme="minorHAnsi" w:hAnsiTheme="minorHAnsi" w:cstheme="minorHAnsi"/>
          <w:sz w:val="24"/>
          <w:szCs w:val="24"/>
        </w:rPr>
        <w:t xml:space="preserve"> e </w:t>
      </w:r>
      <w:r>
        <w:rPr>
          <w:rFonts w:asciiTheme="minorHAnsi" w:hAnsiTheme="minorHAnsi" w:cstheme="minorHAnsi"/>
          <w:sz w:val="24"/>
          <w:szCs w:val="24"/>
        </w:rPr>
        <w:t>deve</w:t>
      </w:r>
      <w:r w:rsidRPr="00252B01">
        <w:rPr>
          <w:rFonts w:asciiTheme="minorHAnsi" w:hAnsiTheme="minorHAnsi" w:cstheme="minorHAnsi"/>
          <w:sz w:val="24"/>
          <w:szCs w:val="24"/>
        </w:rPr>
        <w:t xml:space="preserve"> segui</w:t>
      </w:r>
      <w:r>
        <w:rPr>
          <w:rFonts w:asciiTheme="minorHAnsi" w:hAnsiTheme="minorHAnsi" w:cstheme="minorHAnsi"/>
          <w:sz w:val="24"/>
          <w:szCs w:val="24"/>
        </w:rPr>
        <w:t>r</w:t>
      </w:r>
      <w:r w:rsidR="000467B0">
        <w:rPr>
          <w:rFonts w:asciiTheme="minorHAnsi" w:hAnsiTheme="minorHAnsi" w:cstheme="minorHAnsi"/>
          <w:sz w:val="24"/>
          <w:szCs w:val="24"/>
        </w:rPr>
        <w:t xml:space="preserve">seguinte </w:t>
      </w:r>
      <w:r w:rsidRPr="00252B01">
        <w:rPr>
          <w:rFonts w:asciiTheme="minorHAnsi" w:hAnsiTheme="minorHAnsi" w:cstheme="minorHAnsi"/>
          <w:sz w:val="24"/>
          <w:szCs w:val="24"/>
        </w:rPr>
        <w:t xml:space="preserve"> a estrutura:</w:t>
      </w:r>
    </w:p>
    <w:p w14:paraId="5488D4B7" w14:textId="68B61971" w:rsidR="0080019B" w:rsidRDefault="00252B01" w:rsidP="001B7A95">
      <w:pPr>
        <w:pStyle w:val="Corpodetexto"/>
        <w:numPr>
          <w:ilvl w:val="0"/>
          <w:numId w:val="8"/>
        </w:numPr>
        <w:spacing w:before="101"/>
        <w:ind w:right="259"/>
        <w:jc w:val="both"/>
        <w:rPr>
          <w:rFonts w:asciiTheme="minorHAnsi" w:hAnsiTheme="minorHAnsi" w:cstheme="minorHAnsi"/>
          <w:sz w:val="24"/>
          <w:szCs w:val="24"/>
        </w:rPr>
      </w:pPr>
      <w:r w:rsidRPr="00A930F8">
        <w:rPr>
          <w:rFonts w:asciiTheme="minorHAnsi" w:hAnsiTheme="minorHAnsi" w:cstheme="minorHAnsi"/>
          <w:b/>
          <w:sz w:val="24"/>
          <w:szCs w:val="24"/>
          <w:u w:val="single"/>
        </w:rPr>
        <w:t>Relatório Final</w:t>
      </w:r>
      <w:r>
        <w:rPr>
          <w:rFonts w:asciiTheme="minorHAnsi" w:hAnsiTheme="minorHAnsi" w:cstheme="minorHAnsi"/>
          <w:sz w:val="24"/>
          <w:szCs w:val="24"/>
        </w:rPr>
        <w:t xml:space="preserve">: </w:t>
      </w:r>
      <w:r w:rsidR="00F947AD">
        <w:rPr>
          <w:rFonts w:asciiTheme="minorHAnsi" w:hAnsiTheme="minorHAnsi" w:cstheme="minorHAnsi"/>
          <w:sz w:val="24"/>
          <w:szCs w:val="24"/>
        </w:rPr>
        <w:t>Introdução; Projeto; Resultados; Conclusão</w:t>
      </w:r>
    </w:p>
    <w:p w14:paraId="2CFAF56B" w14:textId="2C731020" w:rsidR="00A930F8" w:rsidRPr="00A930F8" w:rsidRDefault="00A930F8" w:rsidP="001B7A95">
      <w:pPr>
        <w:pStyle w:val="Corpodetexto"/>
        <w:numPr>
          <w:ilvl w:val="0"/>
          <w:numId w:val="8"/>
        </w:numPr>
        <w:spacing w:before="101"/>
        <w:ind w:right="259"/>
        <w:jc w:val="both"/>
        <w:rPr>
          <w:rFonts w:asciiTheme="minorHAnsi" w:hAnsiTheme="minorHAnsi" w:cstheme="minorHAnsi"/>
          <w:sz w:val="24"/>
          <w:szCs w:val="24"/>
        </w:rPr>
      </w:pPr>
      <w:r w:rsidRPr="00A930F8">
        <w:rPr>
          <w:rFonts w:asciiTheme="minorHAnsi" w:hAnsiTheme="minorHAnsi" w:cstheme="minorHAnsi"/>
          <w:sz w:val="24"/>
          <w:szCs w:val="24"/>
        </w:rPr>
        <w:t xml:space="preserve">Os </w:t>
      </w:r>
      <w:r>
        <w:rPr>
          <w:rFonts w:asciiTheme="minorHAnsi" w:hAnsiTheme="minorHAnsi" w:cstheme="minorHAnsi"/>
          <w:sz w:val="24"/>
          <w:szCs w:val="24"/>
        </w:rPr>
        <w:t>códigos</w:t>
      </w:r>
      <w:r w:rsidRPr="00A930F8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desenvolvidos (</w:t>
      </w:r>
      <w:r w:rsidRPr="00A930F8">
        <w:rPr>
          <w:rFonts w:asciiTheme="minorHAnsi" w:hAnsiTheme="minorHAnsi" w:cstheme="minorHAnsi"/>
          <w:i/>
          <w:sz w:val="24"/>
          <w:szCs w:val="24"/>
        </w:rPr>
        <w:t>download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A930F8">
        <w:rPr>
          <w:rFonts w:asciiTheme="minorHAnsi" w:hAnsiTheme="minorHAnsi" w:cstheme="minorHAnsi"/>
          <w:sz w:val="24"/>
          <w:szCs w:val="24"/>
        </w:rPr>
        <w:t>d</w:t>
      </w:r>
      <w:r>
        <w:rPr>
          <w:rFonts w:asciiTheme="minorHAnsi" w:hAnsiTheme="minorHAnsi" w:cstheme="minorHAnsi"/>
          <w:sz w:val="24"/>
          <w:szCs w:val="24"/>
        </w:rPr>
        <w:t>o</w:t>
      </w:r>
      <w:r w:rsidRPr="00A930F8">
        <w:rPr>
          <w:rFonts w:asciiTheme="minorHAnsi" w:hAnsiTheme="minorHAnsi" w:cstheme="minorHAnsi"/>
          <w:sz w:val="24"/>
          <w:szCs w:val="24"/>
        </w:rPr>
        <w:t xml:space="preserve"> Colab</w:t>
      </w:r>
      <w:r>
        <w:rPr>
          <w:rFonts w:asciiTheme="minorHAnsi" w:hAnsiTheme="minorHAnsi" w:cstheme="minorHAnsi"/>
          <w:sz w:val="24"/>
          <w:szCs w:val="24"/>
        </w:rPr>
        <w:t xml:space="preserve"> - .ipynb)</w:t>
      </w:r>
      <w:r w:rsidRPr="00A930F8">
        <w:rPr>
          <w:rFonts w:asciiTheme="minorHAnsi" w:hAnsiTheme="minorHAnsi" w:cstheme="minorHAnsi"/>
          <w:sz w:val="24"/>
          <w:szCs w:val="24"/>
        </w:rPr>
        <w:t xml:space="preserve"> devem ser entregues juntamente com o relatório final</w:t>
      </w:r>
      <w:r>
        <w:rPr>
          <w:rFonts w:asciiTheme="minorHAnsi" w:hAnsiTheme="minorHAnsi" w:cstheme="minorHAnsi"/>
          <w:sz w:val="24"/>
          <w:szCs w:val="24"/>
        </w:rPr>
        <w:t xml:space="preserve"> no </w:t>
      </w:r>
      <w:r w:rsidRPr="00A930F8">
        <w:rPr>
          <w:rFonts w:asciiTheme="minorHAnsi" w:hAnsiTheme="minorHAnsi" w:cstheme="minorHAnsi"/>
          <w:i/>
          <w:sz w:val="24"/>
          <w:szCs w:val="24"/>
        </w:rPr>
        <w:t>GoogleDrive</w:t>
      </w:r>
      <w:r>
        <w:rPr>
          <w:rFonts w:asciiTheme="minorHAnsi" w:hAnsiTheme="minorHAnsi" w:cstheme="minorHAnsi"/>
          <w:sz w:val="24"/>
          <w:szCs w:val="24"/>
        </w:rPr>
        <w:t>.</w:t>
      </w:r>
      <w:r w:rsidRPr="00A930F8">
        <w:rPr>
          <w:rFonts w:asciiTheme="minorHAnsi" w:hAnsiTheme="minorHAnsi" w:cstheme="minorHAnsi"/>
          <w:sz w:val="24"/>
          <w:szCs w:val="24"/>
        </w:rPr>
        <w:t>.</w:t>
      </w:r>
    </w:p>
    <w:p w14:paraId="2EE13620" w14:textId="76349904" w:rsidR="009D685A" w:rsidRPr="000467B0" w:rsidRDefault="001B7A95" w:rsidP="00495EFF">
      <w:pPr>
        <w:pStyle w:val="Corpodetexto"/>
        <w:numPr>
          <w:ilvl w:val="0"/>
          <w:numId w:val="8"/>
        </w:numPr>
        <w:spacing w:before="101"/>
        <w:ind w:right="259"/>
        <w:rPr>
          <w:rFonts w:asciiTheme="minorHAnsi" w:hAnsiTheme="minorHAnsi" w:cstheme="minorHAnsi"/>
          <w:sz w:val="24"/>
          <w:szCs w:val="24"/>
          <w:lang w:val="en-US"/>
        </w:rPr>
      </w:pPr>
      <w:r w:rsidRPr="001B7A95">
        <w:rPr>
          <w:rFonts w:asciiTheme="minorHAnsi" w:hAnsiTheme="minorHAnsi" w:cstheme="minorHAnsi"/>
          <w:sz w:val="24"/>
          <w:szCs w:val="24"/>
          <w:lang w:val="en-US"/>
        </w:rPr>
        <w:t xml:space="preserve">Link do </w:t>
      </w:r>
      <w:proofErr w:type="spellStart"/>
      <w:r w:rsidRPr="009D685A">
        <w:rPr>
          <w:rFonts w:asciiTheme="minorHAnsi" w:hAnsiTheme="minorHAnsi" w:cstheme="minorHAnsi"/>
          <w:i/>
          <w:sz w:val="24"/>
          <w:szCs w:val="24"/>
          <w:lang w:val="en-US"/>
        </w:rPr>
        <w:t>Google</w:t>
      </w:r>
      <w:r w:rsidR="009D685A" w:rsidRPr="009D685A">
        <w:rPr>
          <w:rFonts w:asciiTheme="minorHAnsi" w:hAnsiTheme="minorHAnsi" w:cstheme="minorHAnsi"/>
          <w:i/>
          <w:sz w:val="24"/>
          <w:szCs w:val="24"/>
          <w:lang w:val="en-US"/>
        </w:rPr>
        <w:t>Drive</w:t>
      </w:r>
      <w:proofErr w:type="spellEnd"/>
      <w:r w:rsidR="009D685A">
        <w:rPr>
          <w:rFonts w:asciiTheme="minorHAnsi" w:hAnsiTheme="minorHAnsi" w:cstheme="minorHAnsi"/>
          <w:sz w:val="24"/>
          <w:szCs w:val="24"/>
          <w:lang w:val="en-US"/>
        </w:rPr>
        <w:t xml:space="preserve">: </w:t>
      </w:r>
      <w:r w:rsidRPr="001B7A95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hyperlink r:id="rId8" w:history="1">
        <w:r w:rsidR="002D1987" w:rsidRPr="00A9311D">
          <w:rPr>
            <w:rStyle w:val="Hyperlink"/>
            <w:rFonts w:asciiTheme="minorHAnsi" w:hAnsiTheme="minorHAnsi" w:cstheme="minorHAnsi"/>
            <w:sz w:val="24"/>
            <w:szCs w:val="24"/>
            <w:lang w:val="en-US"/>
          </w:rPr>
          <w:t>https://drive.google.com/drive/folders/1SmLsbEI4ijaJ7DUYeV-mXltbr6K_JA89?usp=sharing</w:t>
        </w:r>
      </w:hyperlink>
      <w:r w:rsidR="002D1987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</w:p>
    <w:p w14:paraId="6F2C3770" w14:textId="77777777" w:rsidR="003A4735" w:rsidRDefault="003A4735" w:rsidP="000467B0">
      <w:pPr>
        <w:pStyle w:val="Corpodetexto"/>
        <w:spacing w:before="101"/>
        <w:ind w:right="259"/>
        <w:jc w:val="both"/>
        <w:rPr>
          <w:rFonts w:asciiTheme="minorHAnsi" w:hAnsiTheme="minorHAnsi" w:cstheme="minorHAnsi"/>
          <w:sz w:val="24"/>
          <w:szCs w:val="24"/>
        </w:rPr>
      </w:pPr>
    </w:p>
    <w:p w14:paraId="4E914E94" w14:textId="2B56B288" w:rsidR="00C574B1" w:rsidRDefault="009D685A" w:rsidP="006A6CD6">
      <w:pPr>
        <w:pStyle w:val="Corpodetexto"/>
        <w:spacing w:before="101"/>
        <w:ind w:right="259" w:firstLine="281"/>
        <w:jc w:val="both"/>
        <w:rPr>
          <w:rFonts w:asciiTheme="minorHAnsi" w:hAnsiTheme="minorHAnsi" w:cstheme="minorHAnsi"/>
          <w:sz w:val="24"/>
          <w:szCs w:val="24"/>
        </w:rPr>
      </w:pPr>
      <w:r w:rsidRPr="006A6CD6">
        <w:rPr>
          <w:rFonts w:asciiTheme="minorHAnsi" w:hAnsiTheme="minorHAnsi" w:cstheme="minorHAnsi"/>
          <w:b/>
          <w:sz w:val="24"/>
          <w:szCs w:val="24"/>
          <w:u w:val="single"/>
        </w:rPr>
        <w:t>Os certificados das trilhas devem ser entregue</w:t>
      </w:r>
      <w:r w:rsidR="003A4735" w:rsidRPr="006A6CD6">
        <w:rPr>
          <w:rFonts w:asciiTheme="minorHAnsi" w:hAnsiTheme="minorHAnsi" w:cstheme="minorHAnsi"/>
          <w:b/>
          <w:sz w:val="24"/>
          <w:szCs w:val="24"/>
          <w:u w:val="single"/>
        </w:rPr>
        <w:t>s</w:t>
      </w:r>
      <w:r w:rsidRPr="006A6CD6">
        <w:rPr>
          <w:rFonts w:asciiTheme="minorHAnsi" w:hAnsiTheme="minorHAnsi" w:cstheme="minorHAnsi"/>
          <w:b/>
          <w:sz w:val="24"/>
          <w:szCs w:val="24"/>
          <w:u w:val="single"/>
        </w:rPr>
        <w:t xml:space="preserve"> </w:t>
      </w:r>
      <w:r w:rsidR="003A4735" w:rsidRPr="006A6CD6">
        <w:rPr>
          <w:rFonts w:asciiTheme="minorHAnsi" w:hAnsiTheme="minorHAnsi" w:cstheme="minorHAnsi"/>
          <w:b/>
          <w:sz w:val="24"/>
          <w:szCs w:val="24"/>
          <w:u w:val="single"/>
        </w:rPr>
        <w:t>pelo</w:t>
      </w:r>
      <w:r w:rsidRPr="006A6CD6">
        <w:rPr>
          <w:rFonts w:asciiTheme="minorHAnsi" w:hAnsiTheme="minorHAnsi" w:cstheme="minorHAnsi"/>
          <w:b/>
          <w:sz w:val="24"/>
          <w:szCs w:val="24"/>
          <w:u w:val="single"/>
        </w:rPr>
        <w:t xml:space="preserve"> ULIFE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6A6CD6">
        <w:rPr>
          <w:rFonts w:asciiTheme="minorHAnsi" w:hAnsiTheme="minorHAnsi" w:cstheme="minorHAnsi"/>
          <w:sz w:val="24"/>
          <w:szCs w:val="24"/>
        </w:rPr>
        <w:t xml:space="preserve"> até </w:t>
      </w:r>
      <w:r w:rsidRPr="00252B01">
        <w:rPr>
          <w:rFonts w:asciiTheme="minorHAnsi" w:hAnsiTheme="minorHAnsi" w:cstheme="minorHAnsi"/>
          <w:sz w:val="24"/>
          <w:szCs w:val="24"/>
        </w:rPr>
        <w:t>a data estabelecida no cronograma</w:t>
      </w:r>
      <w:r w:rsidR="006A6CD6">
        <w:rPr>
          <w:rFonts w:asciiTheme="minorHAnsi" w:hAnsiTheme="minorHAnsi" w:cstheme="minorHAnsi"/>
          <w:sz w:val="24"/>
          <w:szCs w:val="24"/>
        </w:rPr>
        <w:t xml:space="preserve"> abaixo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704CFD43" w14:textId="77777777" w:rsidR="003A4735" w:rsidRPr="001B7A95" w:rsidRDefault="003A4735" w:rsidP="000467B0">
      <w:pPr>
        <w:pStyle w:val="Corpodetexto"/>
        <w:spacing w:before="101"/>
        <w:ind w:right="25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37805763" w14:textId="77777777" w:rsidR="00C574B1" w:rsidRPr="001B7A95" w:rsidRDefault="00C574B1">
      <w:pPr>
        <w:pStyle w:val="Corpodetexto"/>
        <w:spacing w:before="9"/>
        <w:rPr>
          <w:rFonts w:asciiTheme="minorHAnsi" w:hAnsiTheme="minorHAnsi" w:cstheme="minorHAnsi"/>
          <w:sz w:val="24"/>
          <w:szCs w:val="24"/>
          <w:lang w:val="en-US"/>
        </w:rPr>
      </w:pPr>
    </w:p>
    <w:p w14:paraId="51A53FB7" w14:textId="6D84421A" w:rsidR="00C574B1" w:rsidRPr="003A36B2" w:rsidRDefault="003D2A5C">
      <w:pPr>
        <w:pStyle w:val="Ttulo1"/>
        <w:spacing w:before="0"/>
        <w:rPr>
          <w:rFonts w:asciiTheme="minorHAnsi" w:hAnsiTheme="minorHAnsi" w:cstheme="minorHAnsi"/>
          <w:sz w:val="24"/>
          <w:szCs w:val="24"/>
        </w:rPr>
      </w:pPr>
      <w:r w:rsidRPr="003A36B2">
        <w:rPr>
          <w:rFonts w:asciiTheme="minorHAnsi" w:hAnsiTheme="minorHAnsi" w:cstheme="minorHAnsi"/>
          <w:spacing w:val="-2"/>
          <w:sz w:val="24"/>
          <w:szCs w:val="24"/>
        </w:rPr>
        <w:t>CRITÉRIOS</w:t>
      </w:r>
      <w:r w:rsidRPr="003A36B2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spacing w:val="-2"/>
          <w:sz w:val="24"/>
          <w:szCs w:val="24"/>
        </w:rPr>
        <w:t>PARA</w:t>
      </w:r>
      <w:r w:rsidRPr="003A36B2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spacing w:val="-1"/>
          <w:sz w:val="24"/>
          <w:szCs w:val="24"/>
        </w:rPr>
        <w:t>AVALIAÇÃO</w:t>
      </w:r>
      <w:r w:rsidR="00E516E3">
        <w:rPr>
          <w:rFonts w:asciiTheme="minorHAnsi" w:hAnsiTheme="minorHAnsi" w:cstheme="minorHAnsi"/>
          <w:spacing w:val="-1"/>
          <w:sz w:val="24"/>
          <w:szCs w:val="24"/>
        </w:rPr>
        <w:t xml:space="preserve"> DO PROJETO</w:t>
      </w:r>
      <w:r w:rsidR="0030339F">
        <w:rPr>
          <w:rFonts w:asciiTheme="minorHAnsi" w:hAnsiTheme="minorHAnsi" w:cstheme="minorHAnsi"/>
          <w:spacing w:val="-1"/>
          <w:sz w:val="24"/>
          <w:szCs w:val="24"/>
        </w:rPr>
        <w:t xml:space="preserve"> (30 pontos)</w:t>
      </w:r>
      <w:r w:rsidRPr="003A36B2">
        <w:rPr>
          <w:rFonts w:asciiTheme="minorHAnsi" w:hAnsiTheme="minorHAnsi" w:cstheme="minorHAnsi"/>
          <w:spacing w:val="-1"/>
          <w:sz w:val="24"/>
          <w:szCs w:val="24"/>
        </w:rPr>
        <w:t>:</w:t>
      </w:r>
    </w:p>
    <w:p w14:paraId="4B8A25A6" w14:textId="77777777" w:rsidR="00C574B1" w:rsidRPr="003A36B2" w:rsidRDefault="00C574B1">
      <w:pPr>
        <w:pStyle w:val="Corpodetexto"/>
        <w:spacing w:before="2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992"/>
        <w:gridCol w:w="7371"/>
      </w:tblGrid>
      <w:tr w:rsidR="00C574B1" w:rsidRPr="003A36B2" w14:paraId="2136CFA4" w14:textId="77777777" w:rsidTr="00E516E3">
        <w:trPr>
          <w:trHeight w:val="266"/>
        </w:trPr>
        <w:tc>
          <w:tcPr>
            <w:tcW w:w="1992" w:type="dxa"/>
          </w:tcPr>
          <w:p w14:paraId="0DD326CD" w14:textId="77777777" w:rsidR="00C574B1" w:rsidRPr="003A36B2" w:rsidRDefault="003D2A5C">
            <w:pPr>
              <w:pStyle w:val="TableParagraph"/>
              <w:spacing w:before="8"/>
              <w:ind w:left="122" w:right="92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A36B2">
              <w:rPr>
                <w:rFonts w:asciiTheme="minorHAnsi" w:hAnsiTheme="minorHAnsi" w:cstheme="minorHAnsi"/>
                <w:b/>
                <w:sz w:val="24"/>
                <w:szCs w:val="24"/>
              </w:rPr>
              <w:t>Critério</w:t>
            </w:r>
          </w:p>
        </w:tc>
        <w:tc>
          <w:tcPr>
            <w:tcW w:w="992" w:type="dxa"/>
          </w:tcPr>
          <w:p w14:paraId="7884439C" w14:textId="77777777" w:rsidR="00C574B1" w:rsidRPr="003A36B2" w:rsidRDefault="003D2A5C">
            <w:pPr>
              <w:pStyle w:val="TableParagraph"/>
              <w:spacing w:before="8"/>
              <w:ind w:left="12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A36B2">
              <w:rPr>
                <w:rFonts w:asciiTheme="minorHAnsi" w:hAnsiTheme="minorHAnsi" w:cstheme="minorHAnsi"/>
                <w:b/>
                <w:sz w:val="24"/>
                <w:szCs w:val="24"/>
              </w:rPr>
              <w:t>Pontuação</w:t>
            </w:r>
          </w:p>
        </w:tc>
        <w:tc>
          <w:tcPr>
            <w:tcW w:w="7371" w:type="dxa"/>
          </w:tcPr>
          <w:p w14:paraId="0522C045" w14:textId="77777777" w:rsidR="00C574B1" w:rsidRPr="003A36B2" w:rsidRDefault="003D2A5C">
            <w:pPr>
              <w:pStyle w:val="TableParagraph"/>
              <w:spacing w:before="8"/>
              <w:ind w:left="254" w:right="25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A36B2">
              <w:rPr>
                <w:rFonts w:asciiTheme="minorHAnsi" w:hAnsiTheme="minorHAnsi" w:cstheme="minorHAnsi"/>
                <w:b/>
                <w:sz w:val="24"/>
                <w:szCs w:val="24"/>
              </w:rPr>
              <w:t>Descrição</w:t>
            </w:r>
          </w:p>
        </w:tc>
      </w:tr>
      <w:tr w:rsidR="00C574B1" w:rsidRPr="003A36B2" w14:paraId="2B26CC46" w14:textId="77777777" w:rsidTr="00E516E3">
        <w:trPr>
          <w:trHeight w:val="547"/>
        </w:trPr>
        <w:tc>
          <w:tcPr>
            <w:tcW w:w="1992" w:type="dxa"/>
          </w:tcPr>
          <w:p w14:paraId="4EC87F60" w14:textId="77777777" w:rsidR="00C574B1" w:rsidRPr="003A36B2" w:rsidRDefault="003D2A5C">
            <w:pPr>
              <w:pStyle w:val="TableParagraph"/>
              <w:spacing w:before="150"/>
              <w:ind w:left="122" w:right="92"/>
              <w:rPr>
                <w:rFonts w:asciiTheme="minorHAnsi" w:hAnsiTheme="minorHAnsi" w:cstheme="minorHAnsi"/>
                <w:sz w:val="24"/>
                <w:szCs w:val="24"/>
              </w:rPr>
            </w:pP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Conteúdo</w:t>
            </w:r>
          </w:p>
        </w:tc>
        <w:tc>
          <w:tcPr>
            <w:tcW w:w="992" w:type="dxa"/>
          </w:tcPr>
          <w:p w14:paraId="7CCB5392" w14:textId="77777777" w:rsidR="00C574B1" w:rsidRPr="003A36B2" w:rsidRDefault="003D2A5C">
            <w:pPr>
              <w:pStyle w:val="TableParagraph"/>
              <w:spacing w:before="150"/>
              <w:ind w:left="125"/>
              <w:rPr>
                <w:rFonts w:asciiTheme="minorHAnsi" w:hAnsiTheme="minorHAnsi" w:cstheme="minorHAnsi"/>
                <w:sz w:val="24"/>
                <w:szCs w:val="24"/>
              </w:rPr>
            </w:pP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50</w:t>
            </w:r>
            <w:r w:rsidRPr="003A36B2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%</w:t>
            </w:r>
          </w:p>
        </w:tc>
        <w:tc>
          <w:tcPr>
            <w:tcW w:w="7371" w:type="dxa"/>
          </w:tcPr>
          <w:p w14:paraId="1F52161B" w14:textId="70C1BFD4" w:rsidR="00C574B1" w:rsidRPr="003A36B2" w:rsidRDefault="003D2A5C">
            <w:pPr>
              <w:pStyle w:val="TableParagraph"/>
              <w:ind w:left="210" w:right="201" w:firstLine="22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Avaliação</w:t>
            </w:r>
            <w:r w:rsidRPr="003A36B2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dos</w:t>
            </w:r>
            <w:r w:rsidRPr="003A36B2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conceitos,</w:t>
            </w:r>
            <w:r w:rsidRPr="003A36B2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princípios</w:t>
            </w:r>
            <w:r w:rsidRPr="003A36B2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e</w:t>
            </w:r>
            <w:r w:rsidRPr="003A36B2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="0088092F">
              <w:rPr>
                <w:rFonts w:asciiTheme="minorHAnsi" w:hAnsiTheme="minorHAnsi" w:cstheme="minorHAnsi"/>
                <w:sz w:val="24"/>
                <w:szCs w:val="24"/>
              </w:rPr>
              <w:t>elementos de programação</w:t>
            </w:r>
            <w:r w:rsidRPr="003A36B2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apresentados,</w:t>
            </w:r>
            <w:r w:rsidRPr="003A36B2">
              <w:rPr>
                <w:rFonts w:asciiTheme="minorHAnsi" w:hAnsiTheme="minorHAnsi" w:cstheme="minorHAnsi"/>
                <w:spacing w:val="-40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com</w:t>
            </w:r>
            <w:r w:rsidRPr="003A36B2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ênfase</w:t>
            </w:r>
            <w:r w:rsidRPr="003A36B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na</w:t>
            </w:r>
            <w:r w:rsidRPr="003A36B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aplicação</w:t>
            </w:r>
            <w:r w:rsidRPr="003A36B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dos</w:t>
            </w:r>
            <w:r w:rsidRPr="003A36B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conteúdos</w:t>
            </w:r>
            <w:r w:rsidRPr="003A36B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vistos</w:t>
            </w:r>
            <w:r w:rsidRPr="003A36B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nas</w:t>
            </w:r>
            <w:r w:rsidRPr="003A36B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UC’s.</w:t>
            </w:r>
          </w:p>
        </w:tc>
      </w:tr>
      <w:tr w:rsidR="00C574B1" w:rsidRPr="003A36B2" w14:paraId="44657818" w14:textId="77777777" w:rsidTr="00E516E3">
        <w:trPr>
          <w:trHeight w:val="420"/>
        </w:trPr>
        <w:tc>
          <w:tcPr>
            <w:tcW w:w="1992" w:type="dxa"/>
          </w:tcPr>
          <w:p w14:paraId="0A775154" w14:textId="77777777" w:rsidR="00C574B1" w:rsidRPr="003A36B2" w:rsidRDefault="003D2A5C">
            <w:pPr>
              <w:pStyle w:val="TableParagraph"/>
              <w:spacing w:before="37"/>
              <w:ind w:left="122" w:right="92"/>
              <w:rPr>
                <w:rFonts w:asciiTheme="minorHAnsi" w:hAnsiTheme="minorHAnsi" w:cstheme="minorHAnsi"/>
                <w:sz w:val="24"/>
                <w:szCs w:val="24"/>
              </w:rPr>
            </w:pP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Linguagem</w:t>
            </w:r>
          </w:p>
        </w:tc>
        <w:tc>
          <w:tcPr>
            <w:tcW w:w="992" w:type="dxa"/>
          </w:tcPr>
          <w:p w14:paraId="1E77CA53" w14:textId="77777777" w:rsidR="00C574B1" w:rsidRPr="003A36B2" w:rsidRDefault="003D2A5C">
            <w:pPr>
              <w:pStyle w:val="TableParagraph"/>
              <w:spacing w:before="37"/>
              <w:ind w:left="125"/>
              <w:rPr>
                <w:rFonts w:asciiTheme="minorHAnsi" w:hAnsiTheme="minorHAnsi" w:cstheme="minorHAnsi"/>
                <w:sz w:val="24"/>
                <w:szCs w:val="24"/>
              </w:rPr>
            </w:pP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10</w:t>
            </w:r>
            <w:r w:rsidRPr="003A36B2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%</w:t>
            </w:r>
          </w:p>
        </w:tc>
        <w:tc>
          <w:tcPr>
            <w:tcW w:w="7371" w:type="dxa"/>
          </w:tcPr>
          <w:p w14:paraId="74999E94" w14:textId="77777777" w:rsidR="00C574B1" w:rsidRPr="003A36B2" w:rsidRDefault="003D2A5C" w:rsidP="003A60A3">
            <w:pPr>
              <w:pStyle w:val="TableParagraph"/>
              <w:spacing w:line="190" w:lineRule="atLeast"/>
              <w:ind w:right="395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Correção</w:t>
            </w:r>
            <w:r w:rsidRPr="003A36B2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gramatical,</w:t>
            </w:r>
            <w:r w:rsidRPr="003A36B2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adequação</w:t>
            </w:r>
            <w:r w:rsidRPr="003A36B2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vocabular,</w:t>
            </w:r>
            <w:r w:rsidRPr="003A36B2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uso</w:t>
            </w:r>
            <w:r w:rsidRPr="003A36B2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da</w:t>
            </w:r>
            <w:r w:rsidRPr="003A36B2">
              <w:rPr>
                <w:rFonts w:asciiTheme="minorHAnsi" w:hAnsiTheme="minorHAnsi" w:cstheme="minorHAnsi"/>
                <w:spacing w:val="-40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norma</w:t>
            </w:r>
            <w:r w:rsidRPr="003A36B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culta.</w:t>
            </w:r>
          </w:p>
        </w:tc>
      </w:tr>
      <w:tr w:rsidR="00C574B1" w:rsidRPr="003A36B2" w14:paraId="500F04FD" w14:textId="77777777" w:rsidTr="00E516E3">
        <w:trPr>
          <w:trHeight w:val="814"/>
        </w:trPr>
        <w:tc>
          <w:tcPr>
            <w:tcW w:w="1992" w:type="dxa"/>
          </w:tcPr>
          <w:p w14:paraId="03BD12F4" w14:textId="77777777" w:rsidR="00C574B1" w:rsidRPr="003A36B2" w:rsidRDefault="00C574B1">
            <w:pPr>
              <w:pStyle w:val="TableParagraph"/>
              <w:spacing w:before="10"/>
              <w:ind w:left="0" w:right="0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078CD324" w14:textId="77777777" w:rsidR="00C574B1" w:rsidRPr="003A36B2" w:rsidRDefault="003D2A5C">
            <w:pPr>
              <w:pStyle w:val="TableParagraph"/>
              <w:spacing w:before="1"/>
              <w:ind w:left="122" w:right="92"/>
              <w:rPr>
                <w:rFonts w:asciiTheme="minorHAnsi" w:hAnsiTheme="minorHAnsi" w:cstheme="minorHAnsi"/>
                <w:sz w:val="24"/>
                <w:szCs w:val="24"/>
              </w:rPr>
            </w:pP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Desenvolvimento</w:t>
            </w:r>
          </w:p>
        </w:tc>
        <w:tc>
          <w:tcPr>
            <w:tcW w:w="992" w:type="dxa"/>
          </w:tcPr>
          <w:p w14:paraId="408CBDE8" w14:textId="77777777" w:rsidR="00C574B1" w:rsidRPr="003A36B2" w:rsidRDefault="00C574B1">
            <w:pPr>
              <w:pStyle w:val="TableParagraph"/>
              <w:spacing w:before="10"/>
              <w:ind w:left="0" w:right="0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725E3F1A" w14:textId="7260EB8D" w:rsidR="00C574B1" w:rsidRPr="003A36B2" w:rsidRDefault="003A60A3">
            <w:pPr>
              <w:pStyle w:val="TableParagraph"/>
              <w:spacing w:before="1"/>
              <w:ind w:left="12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0</w:t>
            </w:r>
            <w:r w:rsidRPr="003A36B2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%</w:t>
            </w:r>
          </w:p>
        </w:tc>
        <w:tc>
          <w:tcPr>
            <w:tcW w:w="7371" w:type="dxa"/>
          </w:tcPr>
          <w:p w14:paraId="24A7AFC6" w14:textId="77777777" w:rsidR="00C574B1" w:rsidRPr="003A36B2" w:rsidRDefault="003D2A5C" w:rsidP="003A60A3">
            <w:pPr>
              <w:pStyle w:val="TableParagraph"/>
              <w:spacing w:line="190" w:lineRule="atLeast"/>
              <w:ind w:left="254" w:right="267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Avaliação</w:t>
            </w:r>
            <w:r w:rsidRPr="003A36B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da</w:t>
            </w:r>
            <w:r w:rsidRPr="003A36B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evolução</w:t>
            </w:r>
            <w:r w:rsidRPr="003A36B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do</w:t>
            </w:r>
            <w:r w:rsidRPr="003A36B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projeto</w:t>
            </w:r>
            <w:r w:rsidRPr="003A36B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e</w:t>
            </w:r>
            <w:r w:rsidRPr="003A36B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se</w:t>
            </w:r>
            <w:r w:rsidRPr="003A36B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Pr="003A36B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ideia</w:t>
            </w:r>
            <w:r w:rsidRPr="003A36B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está</w:t>
            </w:r>
            <w:r w:rsidRPr="003A36B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bem</w:t>
            </w:r>
            <w:r w:rsidRPr="003A36B2">
              <w:rPr>
                <w:rFonts w:asciiTheme="minorHAnsi" w:hAnsiTheme="minorHAnsi" w:cstheme="minorHAnsi"/>
                <w:spacing w:val="-40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trabalhada, com explicação objetiva, compreensiva e</w:t>
            </w:r>
            <w:r w:rsidRPr="003A36B2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clara. Avaliar se o protótipo e/ou a simulação estão</w:t>
            </w:r>
            <w:r w:rsidRPr="003A36B2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funcionando</w:t>
            </w:r>
            <w:r w:rsidRPr="003A36B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adequadamente.</w:t>
            </w:r>
          </w:p>
        </w:tc>
      </w:tr>
      <w:tr w:rsidR="00C574B1" w:rsidRPr="003A36B2" w14:paraId="327C4155" w14:textId="77777777" w:rsidTr="00E516E3">
        <w:trPr>
          <w:trHeight w:val="420"/>
        </w:trPr>
        <w:tc>
          <w:tcPr>
            <w:tcW w:w="1992" w:type="dxa"/>
          </w:tcPr>
          <w:p w14:paraId="0CDA61CB" w14:textId="77777777" w:rsidR="00C574B1" w:rsidRPr="003A36B2" w:rsidRDefault="003D2A5C">
            <w:pPr>
              <w:pStyle w:val="TableParagraph"/>
              <w:spacing w:before="51"/>
              <w:ind w:left="122" w:right="92"/>
              <w:rPr>
                <w:rFonts w:asciiTheme="minorHAnsi" w:hAnsiTheme="minorHAnsi" w:cstheme="minorHAnsi"/>
                <w:sz w:val="24"/>
                <w:szCs w:val="24"/>
              </w:rPr>
            </w:pP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Qualidade</w:t>
            </w:r>
            <w:r w:rsidRPr="003A36B2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visual</w:t>
            </w:r>
          </w:p>
        </w:tc>
        <w:tc>
          <w:tcPr>
            <w:tcW w:w="992" w:type="dxa"/>
          </w:tcPr>
          <w:p w14:paraId="30E65900" w14:textId="77777777" w:rsidR="00C574B1" w:rsidRPr="003A36B2" w:rsidRDefault="003D2A5C">
            <w:pPr>
              <w:pStyle w:val="TableParagraph"/>
              <w:spacing w:before="51"/>
              <w:ind w:left="125"/>
              <w:rPr>
                <w:rFonts w:asciiTheme="minorHAnsi" w:hAnsiTheme="minorHAnsi" w:cstheme="minorHAnsi"/>
                <w:sz w:val="24"/>
                <w:szCs w:val="24"/>
              </w:rPr>
            </w:pP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10</w:t>
            </w:r>
            <w:r w:rsidRPr="003A36B2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%</w:t>
            </w:r>
          </w:p>
        </w:tc>
        <w:tc>
          <w:tcPr>
            <w:tcW w:w="7371" w:type="dxa"/>
          </w:tcPr>
          <w:p w14:paraId="0FF12DF1" w14:textId="2BFCDB2A" w:rsidR="00C574B1" w:rsidRPr="003A36B2" w:rsidRDefault="003D2A5C" w:rsidP="003A60A3">
            <w:pPr>
              <w:pStyle w:val="TableParagraph"/>
              <w:spacing w:line="190" w:lineRule="atLeast"/>
              <w:ind w:left="175" w:right="531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Uso adequado da forma de comunicação,</w:t>
            </w:r>
            <w:r w:rsidRPr="003A36B2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criatividade,</w:t>
            </w:r>
            <w:r w:rsidRPr="003A36B2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fotografia,</w:t>
            </w:r>
            <w:r w:rsidRPr="003A36B2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áudio</w:t>
            </w:r>
            <w:r w:rsidRPr="003A36B2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e</w:t>
            </w:r>
            <w:r w:rsidRPr="003A36B2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qualidade</w:t>
            </w:r>
            <w:r w:rsidRPr="003A36B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do</w:t>
            </w:r>
            <w:r w:rsidRPr="003A36B2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vídeo</w:t>
            </w:r>
            <w:r w:rsidR="003E70BB">
              <w:rPr>
                <w:rFonts w:asciiTheme="minorHAnsi" w:hAnsiTheme="minorHAnsi" w:cstheme="minorHAnsi"/>
                <w:sz w:val="24"/>
                <w:szCs w:val="24"/>
              </w:rPr>
              <w:t xml:space="preserve"> ou slides de apresentação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</w:tbl>
    <w:p w14:paraId="1A1C5B5E" w14:textId="4A93DAB0" w:rsidR="00C574B1" w:rsidRDefault="00C574B1">
      <w:pPr>
        <w:pStyle w:val="Corpodetexto"/>
        <w:spacing w:before="8"/>
        <w:rPr>
          <w:rFonts w:asciiTheme="minorHAnsi" w:hAnsiTheme="minorHAnsi" w:cstheme="minorHAnsi"/>
          <w:sz w:val="24"/>
          <w:szCs w:val="24"/>
        </w:rPr>
      </w:pPr>
    </w:p>
    <w:p w14:paraId="25396AF4" w14:textId="77777777" w:rsidR="004617B6" w:rsidRPr="003A36B2" w:rsidRDefault="004617B6">
      <w:pPr>
        <w:pStyle w:val="Corpodetexto"/>
        <w:spacing w:before="8"/>
        <w:rPr>
          <w:rFonts w:asciiTheme="minorHAnsi" w:hAnsiTheme="minorHAnsi" w:cstheme="minorHAnsi"/>
          <w:sz w:val="24"/>
          <w:szCs w:val="24"/>
        </w:rPr>
      </w:pPr>
      <w:bookmarkStart w:id="0" w:name="_GoBack"/>
      <w:bookmarkEnd w:id="0"/>
    </w:p>
    <w:p w14:paraId="4CE9F4CC" w14:textId="4FA84B2C" w:rsidR="00C574B1" w:rsidRPr="003A36B2" w:rsidRDefault="003D2A5C">
      <w:pPr>
        <w:pStyle w:val="Ttulo1"/>
        <w:rPr>
          <w:rFonts w:asciiTheme="minorHAnsi" w:hAnsiTheme="minorHAnsi" w:cstheme="minorHAnsi"/>
          <w:sz w:val="24"/>
          <w:szCs w:val="24"/>
        </w:rPr>
      </w:pPr>
      <w:r w:rsidRPr="003A36B2">
        <w:rPr>
          <w:rFonts w:asciiTheme="minorHAnsi" w:hAnsiTheme="minorHAnsi" w:cstheme="minorHAnsi"/>
          <w:sz w:val="24"/>
          <w:szCs w:val="24"/>
        </w:rPr>
        <w:t>CRONOGRAMA</w:t>
      </w:r>
      <w:r w:rsidR="006A6CD6">
        <w:rPr>
          <w:rFonts w:asciiTheme="minorHAnsi" w:hAnsiTheme="minorHAnsi" w:cstheme="minorHAnsi"/>
          <w:sz w:val="24"/>
          <w:szCs w:val="24"/>
        </w:rPr>
        <w:t xml:space="preserve"> DE ENTREGAS</w:t>
      </w:r>
      <w:r w:rsidRPr="003A36B2">
        <w:rPr>
          <w:rFonts w:asciiTheme="minorHAnsi" w:hAnsiTheme="minorHAnsi" w:cstheme="minorHAnsi"/>
          <w:sz w:val="24"/>
          <w:szCs w:val="24"/>
        </w:rPr>
        <w:t>:</w:t>
      </w:r>
    </w:p>
    <w:p w14:paraId="4661132C" w14:textId="77777777" w:rsidR="00C574B1" w:rsidRPr="003A36B2" w:rsidRDefault="00C574B1">
      <w:pPr>
        <w:pStyle w:val="Corpodetexto"/>
        <w:spacing w:before="2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5"/>
        <w:gridCol w:w="4677"/>
        <w:gridCol w:w="3686"/>
      </w:tblGrid>
      <w:tr w:rsidR="00C574B1" w:rsidRPr="003A36B2" w14:paraId="7FE14606" w14:textId="77777777" w:rsidTr="00252B01">
        <w:trPr>
          <w:trHeight w:val="266"/>
        </w:trPr>
        <w:tc>
          <w:tcPr>
            <w:tcW w:w="1425" w:type="dxa"/>
          </w:tcPr>
          <w:p w14:paraId="15294964" w14:textId="77777777" w:rsidR="00C574B1" w:rsidRPr="003A36B2" w:rsidRDefault="003D2A5C">
            <w:pPr>
              <w:pStyle w:val="TableParagraph"/>
              <w:spacing w:before="8"/>
              <w:ind w:left="15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A36B2">
              <w:rPr>
                <w:rFonts w:asciiTheme="minorHAnsi" w:hAnsiTheme="minorHAnsi" w:cstheme="minorHAnsi"/>
                <w:b/>
                <w:sz w:val="24"/>
                <w:szCs w:val="24"/>
              </w:rPr>
              <w:t>Data</w:t>
            </w:r>
          </w:p>
        </w:tc>
        <w:tc>
          <w:tcPr>
            <w:tcW w:w="4677" w:type="dxa"/>
          </w:tcPr>
          <w:p w14:paraId="6BF142F7" w14:textId="77777777" w:rsidR="00C574B1" w:rsidRPr="003A36B2" w:rsidRDefault="003D2A5C">
            <w:pPr>
              <w:pStyle w:val="TableParagraph"/>
              <w:spacing w:before="8"/>
              <w:ind w:right="18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A36B2">
              <w:rPr>
                <w:rFonts w:asciiTheme="minorHAnsi" w:hAnsiTheme="minorHAnsi" w:cstheme="minorHAnsi"/>
                <w:b/>
                <w:sz w:val="24"/>
                <w:szCs w:val="24"/>
              </w:rPr>
              <w:t>Ação</w:t>
            </w:r>
          </w:p>
        </w:tc>
        <w:tc>
          <w:tcPr>
            <w:tcW w:w="3686" w:type="dxa"/>
          </w:tcPr>
          <w:p w14:paraId="21A2DC11" w14:textId="77777777" w:rsidR="00C574B1" w:rsidRPr="003A36B2" w:rsidRDefault="003D2A5C">
            <w:pPr>
              <w:pStyle w:val="TableParagraph"/>
              <w:spacing w:before="8"/>
              <w:ind w:left="531" w:right="53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A36B2">
              <w:rPr>
                <w:rFonts w:asciiTheme="minorHAnsi" w:hAnsiTheme="minorHAnsi" w:cstheme="minorHAnsi"/>
                <w:b/>
                <w:sz w:val="24"/>
                <w:szCs w:val="24"/>
              </w:rPr>
              <w:t>Responsabilidade</w:t>
            </w:r>
          </w:p>
        </w:tc>
      </w:tr>
      <w:tr w:rsidR="00252B01" w:rsidRPr="003A36B2" w14:paraId="5A5A0E0B" w14:textId="77777777" w:rsidTr="00252B01">
        <w:trPr>
          <w:trHeight w:val="266"/>
        </w:trPr>
        <w:tc>
          <w:tcPr>
            <w:tcW w:w="1425" w:type="dxa"/>
          </w:tcPr>
          <w:p w14:paraId="320FDAA5" w14:textId="4B23FAEF" w:rsidR="00252B01" w:rsidRDefault="00252B01">
            <w:pPr>
              <w:pStyle w:val="TableParagraph"/>
              <w:ind w:left="16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Até </w:t>
            </w:r>
            <w:r w:rsidR="004B7A75">
              <w:rPr>
                <w:rFonts w:asciiTheme="minorHAnsi" w:hAnsiTheme="minorHAnsi" w:cstheme="minorHAnsi"/>
                <w:sz w:val="24"/>
                <w:szCs w:val="24"/>
              </w:rPr>
              <w:t>18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/11</w:t>
            </w:r>
          </w:p>
        </w:tc>
        <w:tc>
          <w:tcPr>
            <w:tcW w:w="4677" w:type="dxa"/>
          </w:tcPr>
          <w:p w14:paraId="2543C243" w14:textId="5952D5C1" w:rsidR="00252B01" w:rsidRPr="003A36B2" w:rsidRDefault="00252B01">
            <w:pPr>
              <w:pStyle w:val="TableParagraph"/>
              <w:ind w:right="18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Informações sobre trilhas no </w:t>
            </w:r>
            <w:r w:rsidR="00052015">
              <w:rPr>
                <w:rFonts w:asciiTheme="minorHAnsi" w:hAnsiTheme="minorHAnsi" w:cstheme="minorHAnsi"/>
                <w:sz w:val="24"/>
                <w:szCs w:val="24"/>
              </w:rPr>
              <w:t>ULIFE</w:t>
            </w:r>
          </w:p>
        </w:tc>
        <w:tc>
          <w:tcPr>
            <w:tcW w:w="3686" w:type="dxa"/>
          </w:tcPr>
          <w:p w14:paraId="33804168" w14:textId="54970D4E" w:rsidR="00252B01" w:rsidRPr="003A36B2" w:rsidRDefault="00252B01">
            <w:pPr>
              <w:pStyle w:val="TableParagraph"/>
              <w:spacing w:before="8"/>
              <w:ind w:left="531" w:right="53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Alunos</w:t>
            </w:r>
          </w:p>
        </w:tc>
      </w:tr>
      <w:tr w:rsidR="00C574B1" w:rsidRPr="003A36B2" w14:paraId="3C9A04C9" w14:textId="77777777" w:rsidTr="00252B01">
        <w:trPr>
          <w:trHeight w:val="266"/>
        </w:trPr>
        <w:tc>
          <w:tcPr>
            <w:tcW w:w="1425" w:type="dxa"/>
          </w:tcPr>
          <w:p w14:paraId="79CCC179" w14:textId="27E8A9D2" w:rsidR="00C574B1" w:rsidRPr="003A36B2" w:rsidRDefault="00CB2645">
            <w:pPr>
              <w:pStyle w:val="TableParagraph"/>
              <w:ind w:left="16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Até </w:t>
            </w:r>
            <w:r w:rsidR="004B7A75">
              <w:rPr>
                <w:rFonts w:asciiTheme="minorHAnsi" w:hAnsiTheme="minorHAnsi" w:cstheme="minorHAnsi"/>
                <w:sz w:val="24"/>
                <w:szCs w:val="24"/>
              </w:rPr>
              <w:t>25</w:t>
            </w:r>
            <w:r w:rsidR="00B858AA" w:rsidRPr="003A36B2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B858AA"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4B7A75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14:paraId="3F273019" w14:textId="2E0BCF61" w:rsidR="00C574B1" w:rsidRPr="003A36B2" w:rsidRDefault="003D2A5C">
            <w:pPr>
              <w:pStyle w:val="TableParagraph"/>
              <w:ind w:right="180"/>
              <w:rPr>
                <w:rFonts w:asciiTheme="minorHAnsi" w:hAnsiTheme="minorHAnsi" w:cstheme="minorHAnsi"/>
                <w:sz w:val="24"/>
                <w:szCs w:val="24"/>
              </w:rPr>
            </w:pP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Entrega</w:t>
            </w:r>
            <w:r w:rsidRPr="003A36B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do</w:t>
            </w:r>
            <w:r w:rsidRPr="003A36B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relatório</w:t>
            </w:r>
            <w:r w:rsidRPr="003A36B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final</w:t>
            </w:r>
            <w:r w:rsidR="00052015">
              <w:rPr>
                <w:rFonts w:asciiTheme="minorHAnsi" w:hAnsiTheme="minorHAnsi" w:cstheme="minorHAnsi"/>
                <w:sz w:val="24"/>
                <w:szCs w:val="24"/>
              </w:rPr>
              <w:t xml:space="preserve"> da A3</w:t>
            </w:r>
          </w:p>
        </w:tc>
        <w:tc>
          <w:tcPr>
            <w:tcW w:w="3686" w:type="dxa"/>
          </w:tcPr>
          <w:p w14:paraId="5D6D13B6" w14:textId="77777777" w:rsidR="00C574B1" w:rsidRPr="003A36B2" w:rsidRDefault="003D2A5C">
            <w:pPr>
              <w:pStyle w:val="TableParagraph"/>
              <w:spacing w:before="8"/>
              <w:ind w:left="531" w:right="53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A36B2">
              <w:rPr>
                <w:rFonts w:asciiTheme="minorHAnsi" w:hAnsiTheme="minorHAnsi" w:cstheme="minorHAnsi"/>
                <w:b/>
                <w:sz w:val="24"/>
                <w:szCs w:val="24"/>
              </w:rPr>
              <w:t>Alunos</w:t>
            </w:r>
          </w:p>
        </w:tc>
      </w:tr>
      <w:tr w:rsidR="004B7A75" w:rsidRPr="003A36B2" w14:paraId="158700A2" w14:textId="77777777" w:rsidTr="00D74633">
        <w:trPr>
          <w:trHeight w:val="266"/>
        </w:trPr>
        <w:tc>
          <w:tcPr>
            <w:tcW w:w="1425" w:type="dxa"/>
          </w:tcPr>
          <w:p w14:paraId="2050EFC8" w14:textId="77777777" w:rsidR="004B7A75" w:rsidRPr="003A36B2" w:rsidRDefault="004B7A75" w:rsidP="00D74633">
            <w:pPr>
              <w:pStyle w:val="TableParagraph"/>
              <w:ind w:left="16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02/12</w:t>
            </w:r>
          </w:p>
        </w:tc>
        <w:tc>
          <w:tcPr>
            <w:tcW w:w="4677" w:type="dxa"/>
          </w:tcPr>
          <w:p w14:paraId="5C0B9921" w14:textId="49B596CB" w:rsidR="004B7A75" w:rsidRPr="003A36B2" w:rsidRDefault="00EC137D" w:rsidP="00D74633">
            <w:pPr>
              <w:pStyle w:val="TableParagraph"/>
              <w:ind w:right="18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Apresentações</w:t>
            </w:r>
            <w:r w:rsidR="004B7A75" w:rsidRPr="003A36B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="004B7A75" w:rsidRPr="003A36B2">
              <w:rPr>
                <w:rFonts w:asciiTheme="minorHAnsi" w:hAnsiTheme="minorHAnsi" w:cstheme="minorHAnsi"/>
                <w:sz w:val="24"/>
                <w:szCs w:val="24"/>
              </w:rPr>
              <w:t>d</w:t>
            </w:r>
            <w:r w:rsidR="004B7A75">
              <w:rPr>
                <w:rFonts w:asciiTheme="minorHAnsi" w:hAnsiTheme="minorHAnsi" w:cstheme="minorHAnsi"/>
                <w:sz w:val="24"/>
                <w:szCs w:val="24"/>
              </w:rPr>
              <w:t>a A3</w:t>
            </w:r>
            <w:r w:rsidR="00CB2645">
              <w:rPr>
                <w:rFonts w:asciiTheme="minorHAnsi" w:hAnsiTheme="minorHAnsi" w:cstheme="minorHAnsi"/>
                <w:sz w:val="24"/>
                <w:szCs w:val="24"/>
              </w:rPr>
              <w:t xml:space="preserve"> (Laboratório)</w:t>
            </w:r>
          </w:p>
        </w:tc>
        <w:tc>
          <w:tcPr>
            <w:tcW w:w="3686" w:type="dxa"/>
          </w:tcPr>
          <w:p w14:paraId="43FE8026" w14:textId="5950B1B1" w:rsidR="004B7A75" w:rsidRPr="003A36B2" w:rsidRDefault="004B7A75" w:rsidP="00D74633">
            <w:pPr>
              <w:pStyle w:val="TableParagraph"/>
              <w:spacing w:before="8"/>
              <w:ind w:left="531" w:right="53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Alunos</w:t>
            </w:r>
          </w:p>
        </w:tc>
      </w:tr>
      <w:tr w:rsidR="00C574B1" w:rsidRPr="003A36B2" w14:paraId="23C82A05" w14:textId="77777777" w:rsidTr="00252B01">
        <w:trPr>
          <w:trHeight w:val="266"/>
        </w:trPr>
        <w:tc>
          <w:tcPr>
            <w:tcW w:w="1425" w:type="dxa"/>
          </w:tcPr>
          <w:p w14:paraId="7BB65A6C" w14:textId="3BDC2320" w:rsidR="00C574B1" w:rsidRPr="003A36B2" w:rsidRDefault="004B7A75">
            <w:pPr>
              <w:pStyle w:val="TableParagraph"/>
              <w:ind w:left="16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Até 05</w:t>
            </w:r>
            <w:r w:rsidR="00B858AA">
              <w:rPr>
                <w:rFonts w:asciiTheme="minorHAnsi" w:hAnsiTheme="minorHAnsi" w:cstheme="minorHAnsi"/>
                <w:sz w:val="24"/>
                <w:szCs w:val="24"/>
              </w:rPr>
              <w:t>/12</w:t>
            </w:r>
          </w:p>
        </w:tc>
        <w:tc>
          <w:tcPr>
            <w:tcW w:w="4677" w:type="dxa"/>
          </w:tcPr>
          <w:p w14:paraId="1DB7E569" w14:textId="6DB18090" w:rsidR="00C574B1" w:rsidRPr="003A36B2" w:rsidRDefault="003D2A5C">
            <w:pPr>
              <w:pStyle w:val="TableParagraph"/>
              <w:ind w:right="180"/>
              <w:rPr>
                <w:rFonts w:asciiTheme="minorHAnsi" w:hAnsiTheme="minorHAnsi" w:cstheme="minorHAnsi"/>
                <w:sz w:val="24"/>
                <w:szCs w:val="24"/>
              </w:rPr>
            </w:pP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Lançamento</w:t>
            </w:r>
            <w:r w:rsidRPr="003A36B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da</w:t>
            </w:r>
            <w:r w:rsidRPr="003A36B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nota</w:t>
            </w:r>
            <w:r w:rsidRPr="003A36B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A36B2">
              <w:rPr>
                <w:rFonts w:asciiTheme="minorHAnsi" w:hAnsiTheme="minorHAnsi" w:cstheme="minorHAnsi"/>
                <w:sz w:val="24"/>
                <w:szCs w:val="24"/>
              </w:rPr>
              <w:t>d</w:t>
            </w:r>
            <w:r w:rsidR="00052015">
              <w:rPr>
                <w:rFonts w:asciiTheme="minorHAnsi" w:hAnsiTheme="minorHAnsi" w:cstheme="minorHAnsi"/>
                <w:sz w:val="24"/>
                <w:szCs w:val="24"/>
              </w:rPr>
              <w:t>a A3</w:t>
            </w:r>
          </w:p>
        </w:tc>
        <w:tc>
          <w:tcPr>
            <w:tcW w:w="3686" w:type="dxa"/>
          </w:tcPr>
          <w:p w14:paraId="32E8B082" w14:textId="77777777" w:rsidR="00C574B1" w:rsidRPr="003A36B2" w:rsidRDefault="003D2A5C">
            <w:pPr>
              <w:pStyle w:val="TableParagraph"/>
              <w:spacing w:before="8"/>
              <w:ind w:left="531" w:right="53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A36B2">
              <w:rPr>
                <w:rFonts w:asciiTheme="minorHAnsi" w:hAnsiTheme="minorHAnsi" w:cstheme="minorHAnsi"/>
                <w:b/>
                <w:sz w:val="24"/>
                <w:szCs w:val="24"/>
              </w:rPr>
              <w:t>Professores</w:t>
            </w:r>
          </w:p>
        </w:tc>
      </w:tr>
    </w:tbl>
    <w:p w14:paraId="5100BD89" w14:textId="77777777" w:rsidR="00C574B1" w:rsidRPr="003A36B2" w:rsidRDefault="00C574B1">
      <w:pPr>
        <w:pStyle w:val="Corpodetexto"/>
        <w:rPr>
          <w:rFonts w:asciiTheme="minorHAnsi" w:hAnsiTheme="minorHAnsi" w:cstheme="minorHAnsi"/>
          <w:b/>
          <w:sz w:val="24"/>
          <w:szCs w:val="24"/>
        </w:rPr>
      </w:pPr>
    </w:p>
    <w:p w14:paraId="247401B2" w14:textId="77777777" w:rsidR="00C574B1" w:rsidRPr="003A36B2" w:rsidRDefault="00C574B1">
      <w:pPr>
        <w:pStyle w:val="Corpodetexto"/>
        <w:rPr>
          <w:rFonts w:asciiTheme="minorHAnsi" w:hAnsiTheme="minorHAnsi" w:cstheme="minorHAnsi"/>
          <w:b/>
          <w:sz w:val="24"/>
          <w:szCs w:val="24"/>
        </w:rPr>
      </w:pPr>
    </w:p>
    <w:p w14:paraId="1171C3BD" w14:textId="77777777" w:rsidR="00C574B1" w:rsidRPr="003A36B2" w:rsidRDefault="00C574B1">
      <w:pPr>
        <w:pStyle w:val="Corpodetexto"/>
        <w:rPr>
          <w:rFonts w:asciiTheme="minorHAnsi" w:hAnsiTheme="minorHAnsi" w:cstheme="minorHAnsi"/>
          <w:b/>
          <w:sz w:val="24"/>
          <w:szCs w:val="24"/>
        </w:rPr>
      </w:pPr>
    </w:p>
    <w:p w14:paraId="546ED45E" w14:textId="77777777" w:rsidR="00C574B1" w:rsidRPr="003A36B2" w:rsidRDefault="00C574B1">
      <w:pPr>
        <w:pStyle w:val="Corpodetexto"/>
        <w:spacing w:before="6"/>
        <w:rPr>
          <w:rFonts w:asciiTheme="minorHAnsi" w:hAnsiTheme="minorHAnsi" w:cstheme="minorHAnsi"/>
          <w:b/>
          <w:sz w:val="24"/>
          <w:szCs w:val="24"/>
        </w:rPr>
      </w:pPr>
    </w:p>
    <w:p w14:paraId="3AD60885" w14:textId="77777777" w:rsidR="00C574B1" w:rsidRPr="003A36B2" w:rsidRDefault="003D2A5C">
      <w:pPr>
        <w:spacing w:before="1"/>
        <w:ind w:left="1646" w:right="1627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3A36B2">
        <w:rPr>
          <w:rFonts w:asciiTheme="minorHAnsi" w:hAnsiTheme="minorHAnsi" w:cstheme="minorHAnsi"/>
          <w:b/>
          <w:sz w:val="24"/>
          <w:szCs w:val="24"/>
        </w:rPr>
        <w:t>BOM</w:t>
      </w:r>
      <w:r w:rsidRPr="003A36B2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3A36B2">
        <w:rPr>
          <w:rFonts w:asciiTheme="minorHAnsi" w:hAnsiTheme="minorHAnsi" w:cstheme="minorHAnsi"/>
          <w:b/>
          <w:sz w:val="24"/>
          <w:szCs w:val="24"/>
        </w:rPr>
        <w:t>TRABALHO!!!</w:t>
      </w:r>
    </w:p>
    <w:sectPr w:rsidR="00C574B1" w:rsidRPr="003A36B2" w:rsidSect="003A36B2">
      <w:pgSz w:w="11906" w:h="16838" w:code="9"/>
      <w:pgMar w:top="380" w:right="540" w:bottom="280" w:left="5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E37D9F" w14:textId="77777777" w:rsidR="00873E7E" w:rsidRDefault="00873E7E">
      <w:r>
        <w:separator/>
      </w:r>
    </w:p>
  </w:endnote>
  <w:endnote w:type="continuationSeparator" w:id="0">
    <w:p w14:paraId="2507ACBA" w14:textId="77777777" w:rsidR="00873E7E" w:rsidRDefault="00873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BBFF94" w14:textId="77777777" w:rsidR="00873E7E" w:rsidRDefault="00873E7E">
      <w:r>
        <w:separator/>
      </w:r>
    </w:p>
  </w:footnote>
  <w:footnote w:type="continuationSeparator" w:id="0">
    <w:p w14:paraId="2E81539E" w14:textId="77777777" w:rsidR="00873E7E" w:rsidRDefault="00873E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534" w:hanging="155"/>
      </w:pPr>
      <w:rPr>
        <w:rFonts w:hint="default"/>
        <w:w w:val="103"/>
        <w:lang w:val="pt-PT" w:eastAsia="en-US" w:bidi="ar-SA"/>
      </w:rPr>
    </w:lvl>
    <w:lvl w:ilvl="1">
      <w:numFmt w:val="bullet"/>
      <w:lvlText w:val="•"/>
      <w:lvlJc w:val="left"/>
      <w:pPr>
        <w:ind w:left="1217" w:hanging="155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1895" w:hanging="15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73" w:hanging="15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251" w:hanging="15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929" w:hanging="15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606" w:hanging="15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284" w:hanging="15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5962" w:hanging="155"/>
      </w:pPr>
      <w:rPr>
        <w:rFonts w:hint="default"/>
        <w:lang w:val="pt-PT" w:eastAsia="en-US" w:bidi="ar-SA"/>
      </w:rPr>
    </w:lvl>
  </w:abstractNum>
  <w:abstractNum w:abstractNumId="1" w15:restartNumberingAfterBreak="0">
    <w:nsid w:val="F3D122B8"/>
    <w:multiLevelType w:val="singleLevel"/>
    <w:tmpl w:val="F3D122B8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0053208E"/>
    <w:multiLevelType w:val="multilevel"/>
    <w:tmpl w:val="0053208E"/>
    <w:lvl w:ilvl="0">
      <w:numFmt w:val="bullet"/>
      <w:lvlText w:val="●"/>
      <w:lvlJc w:val="left"/>
      <w:pPr>
        <w:ind w:left="520" w:hanging="145"/>
      </w:pPr>
      <w:rPr>
        <w:rFonts w:ascii="Times New Roman" w:eastAsia="Times New Roman" w:hAnsi="Times New Roman" w:cs="Times New Roman" w:hint="default"/>
        <w:w w:val="99"/>
        <w:sz w:val="17"/>
        <w:szCs w:val="17"/>
        <w:lang w:val="pt-PT" w:eastAsia="en-US" w:bidi="ar-SA"/>
      </w:rPr>
    </w:lvl>
    <w:lvl w:ilvl="1">
      <w:numFmt w:val="bullet"/>
      <w:lvlText w:val="•"/>
      <w:lvlJc w:val="left"/>
      <w:pPr>
        <w:ind w:left="1199" w:hanging="145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1879" w:hanging="14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59" w:hanging="14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239" w:hanging="14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919" w:hanging="14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598" w:hanging="14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278" w:hanging="14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5958" w:hanging="145"/>
      </w:pPr>
      <w:rPr>
        <w:rFonts w:hint="default"/>
        <w:lang w:val="pt-PT" w:eastAsia="en-US" w:bidi="ar-SA"/>
      </w:rPr>
    </w:lvl>
  </w:abstractNum>
  <w:abstractNum w:abstractNumId="3" w15:restartNumberingAfterBreak="0">
    <w:nsid w:val="0A5B6AE5"/>
    <w:multiLevelType w:val="hybridMultilevel"/>
    <w:tmpl w:val="3EEEB720"/>
    <w:lvl w:ilvl="0" w:tplc="04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4" w15:restartNumberingAfterBreak="0">
    <w:nsid w:val="364B188F"/>
    <w:multiLevelType w:val="hybridMultilevel"/>
    <w:tmpl w:val="AC526B94"/>
    <w:lvl w:ilvl="0" w:tplc="040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5" w15:restartNumberingAfterBreak="0">
    <w:nsid w:val="56124821"/>
    <w:multiLevelType w:val="hybridMultilevel"/>
    <w:tmpl w:val="9B6CE6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3554E"/>
    <w:multiLevelType w:val="hybridMultilevel"/>
    <w:tmpl w:val="A07EA384"/>
    <w:lvl w:ilvl="0" w:tplc="04090001">
      <w:start w:val="1"/>
      <w:numFmt w:val="bullet"/>
      <w:lvlText w:val=""/>
      <w:lvlJc w:val="left"/>
      <w:pPr>
        <w:ind w:left="9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6" w:hanging="360"/>
      </w:pPr>
      <w:rPr>
        <w:rFonts w:ascii="Wingdings" w:hAnsi="Wingdings" w:hint="default"/>
      </w:rPr>
    </w:lvl>
  </w:abstractNum>
  <w:abstractNum w:abstractNumId="7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534" w:hanging="177"/>
      </w:pPr>
      <w:rPr>
        <w:rFonts w:ascii="Times New Roman" w:eastAsia="Times New Roman" w:hAnsi="Times New Roman" w:cs="Times New Roman" w:hint="default"/>
        <w:w w:val="99"/>
        <w:sz w:val="17"/>
        <w:szCs w:val="17"/>
        <w:lang w:val="pt-PT" w:eastAsia="en-US" w:bidi="ar-SA"/>
      </w:rPr>
    </w:lvl>
    <w:lvl w:ilvl="1">
      <w:numFmt w:val="bullet"/>
      <w:lvlText w:val="•"/>
      <w:lvlJc w:val="left"/>
      <w:pPr>
        <w:ind w:left="1040" w:hanging="177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1600" w:hanging="17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314" w:hanging="17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029" w:hanging="17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744" w:hanging="17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459" w:hanging="17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173" w:hanging="17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5888" w:hanging="177"/>
      </w:pPr>
      <w:rPr>
        <w:rFonts w:hint="default"/>
        <w:lang w:val="pt-PT" w:eastAsia="en-US" w:bidi="ar-SA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1"/>
  </w:num>
  <w:num w:numId="5">
    <w:abstractNumId w:val="6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4B1"/>
    <w:rsid w:val="00004172"/>
    <w:rsid w:val="000467B0"/>
    <w:rsid w:val="00052015"/>
    <w:rsid w:val="0009602B"/>
    <w:rsid w:val="00197C18"/>
    <w:rsid w:val="001B7A95"/>
    <w:rsid w:val="00252B01"/>
    <w:rsid w:val="002D1987"/>
    <w:rsid w:val="0030339F"/>
    <w:rsid w:val="00326BCA"/>
    <w:rsid w:val="003A36B2"/>
    <w:rsid w:val="003A4735"/>
    <w:rsid w:val="003A60A3"/>
    <w:rsid w:val="003D2A5C"/>
    <w:rsid w:val="003E70BB"/>
    <w:rsid w:val="004030E9"/>
    <w:rsid w:val="00442C19"/>
    <w:rsid w:val="004617B6"/>
    <w:rsid w:val="00495EFF"/>
    <w:rsid w:val="004967F6"/>
    <w:rsid w:val="004B7A75"/>
    <w:rsid w:val="00502D21"/>
    <w:rsid w:val="005246C8"/>
    <w:rsid w:val="00572EE9"/>
    <w:rsid w:val="00581D95"/>
    <w:rsid w:val="005D0145"/>
    <w:rsid w:val="00617E28"/>
    <w:rsid w:val="006465F7"/>
    <w:rsid w:val="00687D11"/>
    <w:rsid w:val="006A6CD6"/>
    <w:rsid w:val="0078446A"/>
    <w:rsid w:val="007F1F6B"/>
    <w:rsid w:val="0080019B"/>
    <w:rsid w:val="00873E7E"/>
    <w:rsid w:val="0088092F"/>
    <w:rsid w:val="008B6561"/>
    <w:rsid w:val="008C01D4"/>
    <w:rsid w:val="008D1B87"/>
    <w:rsid w:val="0093423C"/>
    <w:rsid w:val="00991ABE"/>
    <w:rsid w:val="009A3DA6"/>
    <w:rsid w:val="009D685A"/>
    <w:rsid w:val="009F54B7"/>
    <w:rsid w:val="00A45CAC"/>
    <w:rsid w:val="00A90CDE"/>
    <w:rsid w:val="00A930F8"/>
    <w:rsid w:val="00AF4D4C"/>
    <w:rsid w:val="00B1433A"/>
    <w:rsid w:val="00B3057D"/>
    <w:rsid w:val="00B858AA"/>
    <w:rsid w:val="00BD1E91"/>
    <w:rsid w:val="00BD4E50"/>
    <w:rsid w:val="00C23915"/>
    <w:rsid w:val="00C574B1"/>
    <w:rsid w:val="00CB2645"/>
    <w:rsid w:val="00DC2359"/>
    <w:rsid w:val="00E16E09"/>
    <w:rsid w:val="00E2431E"/>
    <w:rsid w:val="00E516E3"/>
    <w:rsid w:val="00E62F5D"/>
    <w:rsid w:val="00EC137D"/>
    <w:rsid w:val="00EC747E"/>
    <w:rsid w:val="00F00A2F"/>
    <w:rsid w:val="00F37543"/>
    <w:rsid w:val="00F947AD"/>
    <w:rsid w:val="0C1F7C0C"/>
    <w:rsid w:val="1EF43825"/>
    <w:rsid w:val="743E57FD"/>
    <w:rsid w:val="7C0A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71F0B1"/>
  <w15:docId w15:val="{30365B35-F9B8-4239-9169-2E42D8880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pt-PT"/>
    </w:rPr>
  </w:style>
  <w:style w:type="paragraph" w:styleId="Ttulo1">
    <w:name w:val="heading 1"/>
    <w:basedOn w:val="Normal"/>
    <w:next w:val="Normal"/>
    <w:uiPriority w:val="1"/>
    <w:qFormat/>
    <w:pPr>
      <w:spacing w:before="1"/>
      <w:ind w:left="281"/>
      <w:outlineLvl w:val="0"/>
    </w:pPr>
    <w:rPr>
      <w:rFonts w:ascii="Arial" w:eastAsia="Arial" w:hAnsi="Arial" w:cs="Arial"/>
      <w:b/>
      <w:bCs/>
      <w:sz w:val="17"/>
      <w:szCs w:val="1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rPr>
      <w:sz w:val="17"/>
      <w:szCs w:val="17"/>
    </w:rPr>
  </w:style>
  <w:style w:type="paragraph" w:styleId="Ttulo">
    <w:name w:val="Title"/>
    <w:basedOn w:val="Normal"/>
    <w:uiPriority w:val="1"/>
    <w:qFormat/>
    <w:pPr>
      <w:spacing w:before="93"/>
      <w:ind w:left="1647" w:right="1585"/>
      <w:jc w:val="center"/>
    </w:pPr>
    <w:rPr>
      <w:b/>
      <w:bCs/>
      <w:sz w:val="33"/>
      <w:szCs w:val="33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pPr>
      <w:spacing w:before="100"/>
      <w:ind w:left="281" w:right="259" w:hanging="254"/>
    </w:pPr>
  </w:style>
  <w:style w:type="paragraph" w:customStyle="1" w:styleId="TableParagraph">
    <w:name w:val="Table Paragraph"/>
    <w:basedOn w:val="Normal"/>
    <w:uiPriority w:val="1"/>
    <w:qFormat/>
    <w:pPr>
      <w:spacing w:before="9"/>
      <w:ind w:left="185" w:right="124"/>
      <w:jc w:val="center"/>
    </w:pPr>
  </w:style>
  <w:style w:type="character" w:styleId="Hyperlink">
    <w:name w:val="Hyperlink"/>
    <w:basedOn w:val="Fontepargpadro"/>
    <w:rsid w:val="001B7A9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B7A95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87D11"/>
    <w:rPr>
      <w:b/>
      <w:bCs/>
    </w:rPr>
  </w:style>
  <w:style w:type="paragraph" w:styleId="Textodebalo">
    <w:name w:val="Balloon Text"/>
    <w:basedOn w:val="Normal"/>
    <w:link w:val="TextodebaloChar"/>
    <w:rsid w:val="002D198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2D1987"/>
    <w:rPr>
      <w:rFonts w:ascii="Segoe UI" w:eastAsia="Times New Roman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SmLsbEI4ijaJ7DUYeV-mXltbr6K_JA89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6akEkmdF7c6WZ1e4pbNvdCpPEUotsPadgL-hByOU5UM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1179</Words>
  <Characters>6371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Camila</dc:creator>
  <cp:lastModifiedBy>JOBERTO S. MARTINS</cp:lastModifiedBy>
  <cp:revision>34</cp:revision>
  <cp:lastPrinted>2025-10-16T18:17:00Z</cp:lastPrinted>
  <dcterms:created xsi:type="dcterms:W3CDTF">2025-10-06T14:07:00Z</dcterms:created>
  <dcterms:modified xsi:type="dcterms:W3CDTF">2025-10-16T18:52:00Z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2023-05-18T00:00:00Z</vt:filetime>
  </property>
  <property fmtid="{D5CDD505-2E9C-101B-9397-08002B2CF9AE}" pid="3" name="LastSaved">
    <vt:filetime>2023-10-19T00:00:00Z</vt:filetime>
  </property>
  <property fmtid="{D5CDD505-2E9C-101B-9397-08002B2CF9AE}" pid="4" name="KSOProductBuildVer">
    <vt:lpwstr>1046-11.2.0.11440</vt:lpwstr>
  </property>
  <property fmtid="{D5CDD505-2E9C-101B-9397-08002B2CF9AE}" pid="5" name="ICV">
    <vt:lpwstr>69A6E2D221C844079A722B27AB8CA3AC</vt:lpwstr>
  </property>
  <property fmtid="{D5CDD505-2E9C-101B-9397-08002B2CF9AE}" pid="6" name="GrammarlyDocumentId">
    <vt:lpwstr>dbaa8241b448de69cd092bf40efe2c32699158e9a74dc43a46774c4e27b94ded</vt:lpwstr>
  </property>
</Properties>
</file>